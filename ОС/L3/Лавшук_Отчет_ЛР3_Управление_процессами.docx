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A308C" w:rsidRDefault="006A4C97">
      <w:pPr>
        <w:keepLines/>
        <w:ind w:firstLine="0"/>
        <w:jc w:val="center"/>
      </w:pPr>
      <w:r>
        <w:t>Белорусский государственный технологический университет</w:t>
      </w:r>
    </w:p>
    <w:p w:rsidR="002A308C" w:rsidRDefault="006A4C97">
      <w:pPr>
        <w:keepLines/>
        <w:ind w:firstLine="0"/>
        <w:jc w:val="center"/>
      </w:pPr>
      <w:r>
        <w:t>Факультет информационных технологий</w:t>
      </w:r>
    </w:p>
    <w:p w:rsidR="002A308C" w:rsidRDefault="006A4C97">
      <w:pPr>
        <w:keepLines/>
        <w:spacing w:after="4000"/>
        <w:ind w:firstLine="0"/>
        <w:jc w:val="center"/>
      </w:pPr>
      <w:r>
        <w:t>Кафедра программной инженерии</w:t>
      </w:r>
    </w:p>
    <w:p w:rsidR="002A308C" w:rsidRDefault="006A4C97">
      <w:pPr>
        <w:pStyle w:val="af"/>
        <w:spacing w:after="160"/>
        <w:ind w:firstLine="0"/>
        <w:rPr>
          <w:lang w:val="ru-RU"/>
        </w:rPr>
      </w:pPr>
      <w:r>
        <w:t>ОТЧЁ</w:t>
      </w:r>
      <w:r>
        <w:rPr>
          <w:lang w:val="ru-RU"/>
        </w:rPr>
        <w:t>Т</w:t>
      </w:r>
    </w:p>
    <w:p w:rsidR="002A308C" w:rsidRDefault="006A4C97">
      <w:pPr>
        <w:keepLines/>
        <w:ind w:firstLine="0"/>
        <w:jc w:val="center"/>
      </w:pPr>
      <w:r>
        <w:t>по лабораторной работе № 3</w:t>
      </w:r>
    </w:p>
    <w:p w:rsidR="002A308C" w:rsidRDefault="006A4C97">
      <w:pPr>
        <w:keepLines/>
        <w:ind w:firstLine="0"/>
        <w:jc w:val="center"/>
      </w:pPr>
      <w:r>
        <w:t>по дисциплине «Операционные системы»</w:t>
      </w:r>
    </w:p>
    <w:p w:rsidR="002A308C" w:rsidRDefault="006A4C97">
      <w:pPr>
        <w:keepLines/>
        <w:spacing w:after="2400"/>
        <w:ind w:firstLine="0"/>
        <w:jc w:val="center"/>
      </w:pPr>
      <w:r>
        <w:t>Управление процессами</w:t>
      </w:r>
    </w:p>
    <w:p w:rsidR="002A308C" w:rsidRDefault="006A4C97">
      <w:pPr>
        <w:keepLines/>
        <w:ind w:left="4535" w:firstLine="0"/>
        <w:jc w:val="left"/>
        <w:rPr>
          <w:lang w:val="ru-RU"/>
        </w:rPr>
      </w:pPr>
      <w:r>
        <w:t xml:space="preserve">Выполнил: </w:t>
      </w:r>
      <w:r>
        <w:rPr>
          <w:lang w:val="ru-RU"/>
        </w:rPr>
        <w:t>Лавшук</w:t>
      </w:r>
      <w:r>
        <w:rPr>
          <w:lang w:val="ru-RU"/>
        </w:rPr>
        <w:t xml:space="preserve"> Станислав Александрович</w:t>
      </w:r>
      <w:r>
        <w:br/>
      </w:r>
      <w:r>
        <w:t xml:space="preserve">Курс: 3    Группа: </w:t>
      </w:r>
      <w:r>
        <w:rPr>
          <w:lang w:val="ru-RU"/>
        </w:rPr>
        <w:t>7</w:t>
      </w:r>
      <w:r>
        <w:br/>
        <w:t xml:space="preserve">Проверил: асс. </w:t>
      </w:r>
      <w:r>
        <w:rPr>
          <w:lang w:val="ru-RU"/>
        </w:rPr>
        <w:t>Николайчук</w:t>
      </w:r>
      <w:r>
        <w:rPr>
          <w:lang w:val="ru-RU"/>
        </w:rPr>
        <w:t xml:space="preserve"> Александра Николаевна</w:t>
      </w:r>
    </w:p>
    <w:p w:rsidR="002A308C" w:rsidRDefault="006A4C97">
      <w:pPr>
        <w:ind w:firstLine="0"/>
      </w:pPr>
      <w:r>
        <w:br w:type="page"/>
      </w:r>
    </w:p>
    <w:p w:rsidR="002A308C" w:rsidRDefault="006A4C97">
      <w:pPr>
        <w:pStyle w:val="11"/>
        <w:tabs>
          <w:tab w:val="right" w:leader="dot" w:pos="9355"/>
        </w:tabs>
        <w:ind w:firstLine="0"/>
        <w:jc w:val="center"/>
        <w:rPr>
          <w:lang w:val="ru-RU"/>
        </w:rPr>
      </w:pPr>
      <w:r>
        <w:rPr>
          <w:b/>
          <w:bCs/>
          <w:lang w:val="ru-RU"/>
        </w:rPr>
        <w:lastRenderedPageBreak/>
        <w:t>Содержание</w:t>
      </w:r>
    </w:p>
    <w:p w:rsidR="002A308C" w:rsidRDefault="006A4C97">
      <w:pPr>
        <w:pStyle w:val="11"/>
        <w:tabs>
          <w:tab w:val="right" w:leader="dot" w:pos="9355"/>
        </w:tabs>
        <w:ind w:firstLine="0"/>
      </w:pPr>
      <w:r>
        <w:fldChar w:fldCharType="begin"/>
      </w:r>
      <w:r>
        <w:instrText xml:space="preserve">TOC \o "1-3" \h \u </w:instrText>
      </w:r>
      <w:r>
        <w:fldChar w:fldCharType="separate"/>
      </w:r>
      <w:hyperlink w:anchor="_Toc7376967" w:history="1">
        <w:r>
          <w:t>Введение</w:t>
        </w:r>
        <w:r>
          <w:tab/>
        </w:r>
        <w:r>
          <w:fldChar w:fldCharType="begin"/>
        </w:r>
        <w:r>
          <w:instrText xml:space="preserve"> PAGEREF _Toc7376967 \h </w:instrText>
        </w:r>
        <w:r>
          <w:fldChar w:fldCharType="separate"/>
        </w:r>
        <w:r>
          <w:t>3</w:t>
        </w:r>
        <w:r>
          <w:fldChar w:fldCharType="end"/>
        </w:r>
      </w:hyperlink>
    </w:p>
    <w:p w:rsidR="002A308C" w:rsidRDefault="006A4C97">
      <w:pPr>
        <w:pStyle w:val="11"/>
        <w:tabs>
          <w:tab w:val="right" w:leader="dot" w:pos="9355"/>
        </w:tabs>
        <w:ind w:firstLine="0"/>
      </w:pPr>
      <w:hyperlink w:anchor="_Toc967873352" w:history="1">
        <w:r>
          <w:t>1 Исходные данные и методы</w:t>
        </w:r>
        <w:r>
          <w:tab/>
        </w:r>
        <w:r>
          <w:fldChar w:fldCharType="begin"/>
        </w:r>
        <w:r>
          <w:instrText xml:space="preserve"> PAGEREF _Toc967873352 \h </w:instrText>
        </w:r>
        <w:r>
          <w:fldChar w:fldCharType="separate"/>
        </w:r>
        <w:r>
          <w:t>4</w:t>
        </w:r>
        <w:r>
          <w:fldChar w:fldCharType="end"/>
        </w:r>
      </w:hyperlink>
    </w:p>
    <w:p w:rsidR="002A308C" w:rsidRDefault="006A4C97">
      <w:pPr>
        <w:pStyle w:val="11"/>
        <w:tabs>
          <w:tab w:val="right" w:leader="dot" w:pos="9355"/>
        </w:tabs>
        <w:ind w:firstLine="0"/>
      </w:pPr>
      <w:hyperlink w:anchor="_Toc599578206" w:history="1">
        <w:r>
          <w:t>2 Создание процессов в Linux</w:t>
        </w:r>
        <w:r>
          <w:tab/>
        </w:r>
        <w:r>
          <w:fldChar w:fldCharType="begin"/>
        </w:r>
        <w:r>
          <w:instrText xml:space="preserve"> PAGEREF _Toc599578206 \h </w:instrText>
        </w:r>
        <w:r>
          <w:fldChar w:fldCharType="separate"/>
        </w:r>
        <w:r>
          <w:t>5</w:t>
        </w:r>
        <w:r>
          <w:fldChar w:fldCharType="end"/>
        </w:r>
      </w:hyperlink>
    </w:p>
    <w:p w:rsidR="002A308C" w:rsidRDefault="006A4C97">
      <w:pPr>
        <w:pStyle w:val="25"/>
        <w:tabs>
          <w:tab w:val="right" w:leader="dot" w:pos="9355"/>
        </w:tabs>
        <w:ind w:left="560" w:firstLine="0"/>
      </w:pPr>
      <w:hyperlink w:anchor="_Toc1890650908" w:history="1">
        <w:r>
          <w:t>2.1 Программа Lab-03x</w:t>
        </w:r>
        <w:r>
          <w:tab/>
        </w:r>
        <w:r>
          <w:fldChar w:fldCharType="begin"/>
        </w:r>
        <w:r>
          <w:instrText xml:space="preserve"> PAGEREF _Toc1890650908 \h </w:instrText>
        </w:r>
        <w:r>
          <w:fldChar w:fldCharType="separate"/>
        </w:r>
        <w:r>
          <w:t>5</w:t>
        </w:r>
        <w:r>
          <w:fldChar w:fldCharType="end"/>
        </w:r>
      </w:hyperlink>
    </w:p>
    <w:p w:rsidR="002A308C" w:rsidRDefault="006A4C97">
      <w:pPr>
        <w:pStyle w:val="25"/>
        <w:tabs>
          <w:tab w:val="right" w:leader="dot" w:pos="9355"/>
        </w:tabs>
        <w:ind w:left="560" w:firstLine="0"/>
      </w:pPr>
      <w:hyperlink w:anchor="_Toc579388173" w:history="1">
        <w:r>
          <w:t>2.2 Программа Lab-03a</w:t>
        </w:r>
        <w:r>
          <w:tab/>
        </w:r>
        <w:r>
          <w:fldChar w:fldCharType="begin"/>
        </w:r>
        <w:r>
          <w:instrText xml:space="preserve"> PAGEREF _Toc579388173 \h </w:instrText>
        </w:r>
        <w:r>
          <w:fldChar w:fldCharType="separate"/>
        </w:r>
        <w:r>
          <w:t>5</w:t>
        </w:r>
        <w:r>
          <w:fldChar w:fldCharType="end"/>
        </w:r>
      </w:hyperlink>
    </w:p>
    <w:p w:rsidR="002A308C" w:rsidRDefault="006A4C97">
      <w:pPr>
        <w:pStyle w:val="11"/>
        <w:tabs>
          <w:tab w:val="right" w:leader="dot" w:pos="9355"/>
        </w:tabs>
        <w:ind w:firstLine="0"/>
      </w:pPr>
      <w:hyperlink w:anchor="_Toc1332305349" w:history="1">
        <w:r>
          <w:t>3 Создание процессов в Windows</w:t>
        </w:r>
        <w:r>
          <w:tab/>
        </w:r>
        <w:r>
          <w:fldChar w:fldCharType="begin"/>
        </w:r>
        <w:r>
          <w:instrText xml:space="preserve"> PAGEREF _Toc1332305349 \h </w:instrText>
        </w:r>
        <w:r>
          <w:fldChar w:fldCharType="separate"/>
        </w:r>
        <w:r>
          <w:t>7</w:t>
        </w:r>
        <w:r>
          <w:fldChar w:fldCharType="end"/>
        </w:r>
      </w:hyperlink>
    </w:p>
    <w:p w:rsidR="002A308C" w:rsidRDefault="006A4C97">
      <w:pPr>
        <w:pStyle w:val="25"/>
        <w:tabs>
          <w:tab w:val="right" w:leader="dot" w:pos="9355"/>
        </w:tabs>
        <w:ind w:left="560" w:firstLine="0"/>
      </w:pPr>
      <w:hyperlink w:anchor="_Toc1993772727" w:history="1">
        <w:r>
          <w:t>3.1 Программа Lab-03x</w:t>
        </w:r>
        <w:r>
          <w:tab/>
        </w:r>
        <w:r>
          <w:fldChar w:fldCharType="begin"/>
        </w:r>
        <w:r>
          <w:instrText xml:space="preserve"> PAGEREF _Toc1993772727 \h </w:instrText>
        </w:r>
        <w:r>
          <w:fldChar w:fldCharType="separate"/>
        </w:r>
        <w:r>
          <w:t>7</w:t>
        </w:r>
        <w:r>
          <w:fldChar w:fldCharType="end"/>
        </w:r>
      </w:hyperlink>
    </w:p>
    <w:p w:rsidR="002A308C" w:rsidRDefault="006A4C97">
      <w:pPr>
        <w:pStyle w:val="25"/>
        <w:tabs>
          <w:tab w:val="right" w:leader="dot" w:pos="9355"/>
        </w:tabs>
        <w:ind w:left="560" w:firstLine="0"/>
      </w:pPr>
      <w:hyperlink w:anchor="_Toc1068488527" w:history="1">
        <w:r>
          <w:t>3.2 Программа Lab-03a</w:t>
        </w:r>
        <w:r>
          <w:tab/>
        </w:r>
        <w:r>
          <w:fldChar w:fldCharType="begin"/>
        </w:r>
        <w:r>
          <w:instrText xml:space="preserve"> PAGEREF _Toc1068488527 \h </w:instrText>
        </w:r>
        <w:r>
          <w:fldChar w:fldCharType="separate"/>
        </w:r>
        <w:r>
          <w:t>7</w:t>
        </w:r>
        <w:r>
          <w:fldChar w:fldCharType="end"/>
        </w:r>
      </w:hyperlink>
    </w:p>
    <w:p w:rsidR="002A308C" w:rsidRDefault="006A4C97">
      <w:pPr>
        <w:pStyle w:val="25"/>
        <w:tabs>
          <w:tab w:val="right" w:leader="dot" w:pos="9355"/>
        </w:tabs>
        <w:ind w:left="560" w:firstLine="0"/>
      </w:pPr>
      <w:hyperlink w:anchor="_Toc455361529" w:history="1">
        <w:r>
          <w:t>3.3 Программа Lab-03b</w:t>
        </w:r>
        <w:r>
          <w:tab/>
        </w:r>
        <w:r>
          <w:fldChar w:fldCharType="begin"/>
        </w:r>
        <w:r>
          <w:instrText xml:space="preserve"> PAGEREF _Toc455361529 \h </w:instrText>
        </w:r>
        <w:r>
          <w:fldChar w:fldCharType="separate"/>
        </w:r>
        <w:r>
          <w:t>10</w:t>
        </w:r>
        <w:r>
          <w:fldChar w:fldCharType="end"/>
        </w:r>
      </w:hyperlink>
    </w:p>
    <w:p w:rsidR="002A308C" w:rsidRDefault="006A4C97">
      <w:pPr>
        <w:pStyle w:val="25"/>
        <w:tabs>
          <w:tab w:val="right" w:leader="dot" w:pos="9355"/>
        </w:tabs>
        <w:ind w:left="560" w:firstLine="0"/>
      </w:pPr>
      <w:hyperlink w:anchor="_Toc1589353380" w:history="1">
        <w:r>
          <w:t>3.4 Программа Lab-03c</w:t>
        </w:r>
        <w:r>
          <w:tab/>
        </w:r>
        <w:r>
          <w:fldChar w:fldCharType="begin"/>
        </w:r>
        <w:r>
          <w:instrText xml:space="preserve"> PAGEREF _Toc1589353380 \h </w:instrText>
        </w:r>
        <w:r>
          <w:fldChar w:fldCharType="separate"/>
        </w:r>
        <w:r>
          <w:t>12</w:t>
        </w:r>
        <w:r>
          <w:fldChar w:fldCharType="end"/>
        </w:r>
      </w:hyperlink>
    </w:p>
    <w:p w:rsidR="002A308C" w:rsidRDefault="006A4C97">
      <w:pPr>
        <w:pStyle w:val="11"/>
        <w:tabs>
          <w:tab w:val="right" w:leader="dot" w:pos="9355"/>
        </w:tabs>
        <w:ind w:firstLine="0"/>
      </w:pPr>
      <w:hyperlink w:anchor="_Toc641591339" w:history="1">
        <w:r>
          <w:t>4 Анони</w:t>
        </w:r>
        <w:r>
          <w:t>мные каналы в Linux</w:t>
        </w:r>
        <w:r>
          <w:tab/>
        </w:r>
        <w:r>
          <w:fldChar w:fldCharType="begin"/>
        </w:r>
        <w:r>
          <w:instrText xml:space="preserve"> PAGEREF _Toc641591339 \h </w:instrText>
        </w:r>
        <w:r>
          <w:fldChar w:fldCharType="separate"/>
        </w:r>
        <w:r>
          <w:t>13</w:t>
        </w:r>
        <w:r>
          <w:fldChar w:fldCharType="end"/>
        </w:r>
      </w:hyperlink>
    </w:p>
    <w:p w:rsidR="002A308C" w:rsidRDefault="006A4C97">
      <w:pPr>
        <w:pStyle w:val="25"/>
        <w:tabs>
          <w:tab w:val="right" w:leader="dot" w:pos="9355"/>
        </w:tabs>
        <w:ind w:left="560" w:firstLine="0"/>
      </w:pPr>
      <w:hyperlink w:anchor="_Toc1414469370" w:history="1">
        <w:r>
          <w:t>4.1 Поиск взаимно простых чисел</w:t>
        </w:r>
        <w:r>
          <w:tab/>
        </w:r>
        <w:r>
          <w:fldChar w:fldCharType="begin"/>
        </w:r>
        <w:r>
          <w:instrText xml:space="preserve"> PAGEREF _Toc1414469370 \h </w:instrText>
        </w:r>
        <w:r>
          <w:fldChar w:fldCharType="separate"/>
        </w:r>
        <w:r>
          <w:t>13</w:t>
        </w:r>
        <w:r>
          <w:fldChar w:fldCharType="end"/>
        </w:r>
      </w:hyperlink>
    </w:p>
    <w:p w:rsidR="002A308C" w:rsidRDefault="006A4C97">
      <w:pPr>
        <w:pStyle w:val="25"/>
        <w:tabs>
          <w:tab w:val="right" w:leader="dot" w:pos="9355"/>
        </w:tabs>
        <w:ind w:left="560" w:firstLine="0"/>
      </w:pPr>
      <w:hyperlink w:anchor="_Toc1595583335" w:history="1">
        <w:r>
          <w:t>4.2 Сервер и каналы pipe</w:t>
        </w:r>
        <w:r>
          <w:tab/>
        </w:r>
        <w:r>
          <w:fldChar w:fldCharType="begin"/>
        </w:r>
        <w:r>
          <w:instrText xml:space="preserve"> PAGEREF _Toc1595583335 \h </w:instrText>
        </w:r>
        <w:r>
          <w:fldChar w:fldCharType="separate"/>
        </w:r>
        <w:r>
          <w:t>13</w:t>
        </w:r>
        <w:r>
          <w:fldChar w:fldCharType="end"/>
        </w:r>
      </w:hyperlink>
    </w:p>
    <w:p w:rsidR="002A308C" w:rsidRDefault="006A4C97">
      <w:pPr>
        <w:pStyle w:val="11"/>
        <w:tabs>
          <w:tab w:val="right" w:leader="dot" w:pos="9355"/>
        </w:tabs>
        <w:ind w:firstLine="0"/>
      </w:pPr>
      <w:hyperlink w:anchor="_Toc809471435" w:history="1">
        <w:r>
          <w:t>5 Анонимный канал в Windows</w:t>
        </w:r>
        <w:r>
          <w:tab/>
        </w:r>
        <w:r>
          <w:fldChar w:fldCharType="begin"/>
        </w:r>
        <w:r>
          <w:instrText xml:space="preserve"> PAGEREF _Toc8094</w:instrText>
        </w:r>
        <w:r>
          <w:instrText xml:space="preserve">71435 \h </w:instrText>
        </w:r>
        <w:r>
          <w:fldChar w:fldCharType="separate"/>
        </w:r>
        <w:r>
          <w:t>15</w:t>
        </w:r>
        <w:r>
          <w:fldChar w:fldCharType="end"/>
        </w:r>
      </w:hyperlink>
    </w:p>
    <w:p w:rsidR="002A308C" w:rsidRDefault="006A4C97">
      <w:pPr>
        <w:pStyle w:val="25"/>
        <w:tabs>
          <w:tab w:val="right" w:leader="dot" w:pos="9355"/>
        </w:tabs>
        <w:ind w:left="560" w:firstLine="0"/>
      </w:pPr>
      <w:hyperlink w:anchor="_Toc223170489" w:history="1">
        <w:r>
          <w:t>5.1 Создание процессов и сбор результатов</w:t>
        </w:r>
        <w:r>
          <w:tab/>
        </w:r>
        <w:r>
          <w:fldChar w:fldCharType="begin"/>
        </w:r>
        <w:r>
          <w:instrText xml:space="preserve"> PAGEREF _Toc223170489 \h </w:instrText>
        </w:r>
        <w:r>
          <w:fldChar w:fldCharType="separate"/>
        </w:r>
        <w:r>
          <w:t>15</w:t>
        </w:r>
        <w:r>
          <w:fldChar w:fldCharType="end"/>
        </w:r>
      </w:hyperlink>
    </w:p>
    <w:p w:rsidR="002A308C" w:rsidRDefault="006A4C97">
      <w:pPr>
        <w:pStyle w:val="25"/>
        <w:tabs>
          <w:tab w:val="right" w:leader="dot" w:pos="9355"/>
        </w:tabs>
        <w:ind w:left="560" w:firstLine="0"/>
      </w:pPr>
      <w:hyperlink w:anchor="_Toc231993484" w:history="1">
        <w:r>
          <w:t>5.2 Исследование дескриптора канала</w:t>
        </w:r>
        <w:r>
          <w:tab/>
        </w:r>
        <w:r>
          <w:fldChar w:fldCharType="begin"/>
        </w:r>
        <w:r>
          <w:instrText xml:space="preserve"> PAGEREF _Toc231993484 \h </w:instrText>
        </w:r>
        <w:r>
          <w:fldChar w:fldCharType="separate"/>
        </w:r>
        <w:r>
          <w:t>16</w:t>
        </w:r>
        <w:r>
          <w:fldChar w:fldCharType="end"/>
        </w:r>
      </w:hyperlink>
    </w:p>
    <w:p w:rsidR="002A308C" w:rsidRDefault="006A4C97">
      <w:pPr>
        <w:pStyle w:val="11"/>
        <w:tabs>
          <w:tab w:val="right" w:leader="dot" w:pos="9355"/>
        </w:tabs>
        <w:ind w:firstLine="0"/>
      </w:pPr>
      <w:hyperlink w:anchor="_Toc341791510" w:history="1">
        <w:r>
          <w:t>6 Передача данных через STARTUPINFO</w:t>
        </w:r>
        <w:r>
          <w:tab/>
        </w:r>
        <w:r>
          <w:fldChar w:fldCharType="begin"/>
        </w:r>
        <w:r>
          <w:instrText xml:space="preserve"> PAGEREF _Toc341791510 \h </w:instrText>
        </w:r>
        <w:r>
          <w:fldChar w:fldCharType="separate"/>
        </w:r>
        <w:r>
          <w:t>18</w:t>
        </w:r>
        <w:r>
          <w:fldChar w:fldCharType="end"/>
        </w:r>
      </w:hyperlink>
    </w:p>
    <w:p w:rsidR="002A308C" w:rsidRDefault="006A4C97">
      <w:pPr>
        <w:pStyle w:val="11"/>
        <w:tabs>
          <w:tab w:val="right" w:leader="dot" w:pos="9355"/>
        </w:tabs>
        <w:ind w:firstLine="0"/>
      </w:pPr>
      <w:hyperlink w:anchor="_Toc770506025" w:history="1">
        <w:r>
          <w:t>7 Обработка сигналов</w:t>
        </w:r>
        <w:r>
          <w:tab/>
        </w:r>
        <w:r>
          <w:fldChar w:fldCharType="begin"/>
        </w:r>
        <w:r>
          <w:instrText xml:space="preserve"> PAGEREF _Toc770506025 \h </w:instrText>
        </w:r>
        <w:r>
          <w:fldChar w:fldCharType="separate"/>
        </w:r>
        <w:r>
          <w:t>20</w:t>
        </w:r>
        <w:r>
          <w:fldChar w:fldCharType="end"/>
        </w:r>
      </w:hyperlink>
    </w:p>
    <w:p w:rsidR="002A308C" w:rsidRDefault="006A4C97">
      <w:pPr>
        <w:pStyle w:val="11"/>
        <w:tabs>
          <w:tab w:val="right" w:leader="dot" w:pos="9355"/>
        </w:tabs>
        <w:ind w:firstLine="0"/>
      </w:pPr>
      <w:hyperlink w:anchor="_Toc2046889583" w:history="1">
        <w:r>
          <w:t>Заключение</w:t>
        </w:r>
        <w:r>
          <w:tab/>
        </w:r>
        <w:r>
          <w:fldChar w:fldCharType="begin"/>
        </w:r>
        <w:r>
          <w:instrText xml:space="preserve"> PAGEREF _Toc2046889583 \h </w:instrText>
        </w:r>
        <w:r>
          <w:fldChar w:fldCharType="separate"/>
        </w:r>
        <w:r>
          <w:t>21</w:t>
        </w:r>
        <w:r>
          <w:fldChar w:fldCharType="end"/>
        </w:r>
      </w:hyperlink>
    </w:p>
    <w:p w:rsidR="002A308C" w:rsidRDefault="006A4C97">
      <w:pPr>
        <w:pStyle w:val="11"/>
        <w:tabs>
          <w:tab w:val="right" w:leader="dot" w:pos="9355"/>
        </w:tabs>
        <w:ind w:firstLine="0"/>
      </w:pPr>
      <w:hyperlink w:anchor="_Toc1791929121" w:history="1">
        <w:r>
          <w:t>Приложение А. Исходные тексты программ Linux</w:t>
        </w:r>
        <w:r>
          <w:tab/>
        </w:r>
        <w:r>
          <w:fldChar w:fldCharType="begin"/>
        </w:r>
        <w:r>
          <w:instrText xml:space="preserve"> PAGEREF _Toc1791929121 \h </w:instrText>
        </w:r>
        <w:r>
          <w:fldChar w:fldCharType="separate"/>
        </w:r>
        <w:r>
          <w:t>22</w:t>
        </w:r>
        <w:r>
          <w:fldChar w:fldCharType="end"/>
        </w:r>
      </w:hyperlink>
    </w:p>
    <w:p w:rsidR="002A308C" w:rsidRDefault="006A4C97">
      <w:pPr>
        <w:pStyle w:val="11"/>
        <w:tabs>
          <w:tab w:val="right" w:leader="dot" w:pos="9355"/>
        </w:tabs>
        <w:ind w:firstLine="0"/>
      </w:pPr>
      <w:hyperlink w:anchor="_Toc829050633" w:history="1">
        <w:r>
          <w:t>Приложение Б. Программы Windows уровня 4–5</w:t>
        </w:r>
        <w:r>
          <w:tab/>
        </w:r>
        <w:r>
          <w:fldChar w:fldCharType="begin"/>
        </w:r>
        <w:r>
          <w:instrText xml:space="preserve"> PAGEREF _Toc829050633 \h </w:instrText>
        </w:r>
        <w:r>
          <w:fldChar w:fldCharType="separate"/>
        </w:r>
        <w:r>
          <w:t>31</w:t>
        </w:r>
        <w:r>
          <w:fldChar w:fldCharType="end"/>
        </w:r>
      </w:hyperlink>
    </w:p>
    <w:p w:rsidR="002A308C" w:rsidRDefault="006A4C97">
      <w:pPr>
        <w:pStyle w:val="11"/>
        <w:tabs>
          <w:tab w:val="right" w:leader="dot" w:pos="9355"/>
        </w:tabs>
        <w:ind w:firstLine="0"/>
      </w:pPr>
      <w:hyperlink w:anchor="_Toc1997337792" w:history="1">
        <w:r>
          <w:t>Приложение В. Сервер анонимного канала Windows</w:t>
        </w:r>
        <w:r>
          <w:tab/>
        </w:r>
        <w:r>
          <w:fldChar w:fldCharType="begin"/>
        </w:r>
        <w:r>
          <w:instrText xml:space="preserve"> PAGEREF _Toc1997337792 \h </w:instrText>
        </w:r>
        <w:r>
          <w:fldChar w:fldCharType="separate"/>
        </w:r>
        <w:r>
          <w:t>36</w:t>
        </w:r>
        <w:r>
          <w:fldChar w:fldCharType="end"/>
        </w:r>
      </w:hyperlink>
    </w:p>
    <w:p w:rsidR="002A308C" w:rsidRDefault="006A4C97">
      <w:pPr>
        <w:pStyle w:val="11"/>
        <w:tabs>
          <w:tab w:val="right" w:leader="dot" w:pos="9355"/>
        </w:tabs>
        <w:ind w:firstLine="0"/>
      </w:pPr>
      <w:hyperlink w:anchor="_Toc1287752826" w:history="1">
        <w:r>
          <w:t>Приложение Г. Передача данных через STARTUPINFO</w:t>
        </w:r>
        <w:r>
          <w:tab/>
        </w:r>
        <w:r>
          <w:fldChar w:fldCharType="begin"/>
        </w:r>
        <w:r>
          <w:instrText xml:space="preserve"> PAGEREF _Toc1287752826 \h </w:instrText>
        </w:r>
        <w:r>
          <w:fldChar w:fldCharType="separate"/>
        </w:r>
        <w:r>
          <w:t>41</w:t>
        </w:r>
        <w:r>
          <w:fldChar w:fldCharType="end"/>
        </w:r>
      </w:hyperlink>
    </w:p>
    <w:p w:rsidR="002A308C" w:rsidRDefault="006A4C97">
      <w:pPr>
        <w:pStyle w:val="1"/>
        <w:ind w:firstLine="0"/>
        <w:jc w:val="center"/>
      </w:pPr>
      <w:r>
        <w:lastRenderedPageBreak/>
        <w:fldChar w:fldCharType="end"/>
      </w:r>
      <w:bookmarkStart w:id="0" w:name="_Toc7376967"/>
      <w:r>
        <w:t>Введение</w:t>
      </w:r>
      <w:bookmarkEnd w:id="0"/>
    </w:p>
    <w:p w:rsidR="002A308C" w:rsidRDefault="006A4C97">
      <w:r>
        <w:t xml:space="preserve">Цель лабораторной работы </w:t>
      </w:r>
      <w:r>
        <w:rPr>
          <w:lang w:val="ru-RU"/>
        </w:rPr>
        <w:t>–</w:t>
      </w:r>
      <w:r>
        <w:t xml:space="preserve"> получение практических навыков создания, наблюдени</w:t>
      </w:r>
      <w:r>
        <w:t>я и управления процессами в операционных системах Windows 11 и Linux, а также освоение межпроцессного обмена данными и обработки сигналов.</w:t>
      </w:r>
    </w:p>
    <w:p w:rsidR="002A308C" w:rsidRDefault="006A4C97">
      <w:r>
        <w:t xml:space="preserve">Работа выполнена накопительно по заданиям уровней 4–5, 7–8 и 9–10. В качестве Linux-системы использована собственная </w:t>
      </w:r>
      <w:r>
        <w:t>минимальная сборка Linux From Scratch (LFS); вторая виртуальная машина работает под управлением Windows 11. Исходные программы написаны на языке C и собраны компилятором GCC.</w:t>
      </w:r>
    </w:p>
    <w:p w:rsidR="002A308C" w:rsidRDefault="006A4C97">
      <w:r>
        <w:t>В ходе экспериментов исследованы идентификаторы процессов и их родительские связи</w:t>
      </w:r>
      <w:r>
        <w:t>, различные способы передачи аргументов при запуске, наследование переменных окружения, дескрипторы процессов и анонимных каналов, передача строки через STARTUPINFO, а также реакции процесса на сигналы SIGUSR1, SIGUSR2, SIGINT и SIGTERM.</w:t>
      </w:r>
    </w:p>
    <w:p w:rsidR="002A308C" w:rsidRDefault="006A4C97">
      <w:r>
        <w:t>В основной части п</w:t>
      </w:r>
      <w:r>
        <w:t>риведены результаты испытаний и подтверждающие их изображения. Полные исходные коды помещены в приложения, чтобы крупные листинги не занимали основную часть отчёта.</w:t>
      </w:r>
    </w:p>
    <w:p w:rsidR="002A308C" w:rsidRDefault="006A4C97">
      <w:pPr>
        <w:pStyle w:val="1"/>
        <w:jc w:val="left"/>
      </w:pPr>
      <w:bookmarkStart w:id="1" w:name="_Toc967873352"/>
      <w:r>
        <w:lastRenderedPageBreak/>
        <w:t>1 Исходные данные и методы</w:t>
      </w:r>
      <w:bookmarkEnd w:id="1"/>
    </w:p>
    <w:p w:rsidR="002A308C" w:rsidRDefault="006A4C97">
      <w:r>
        <w:t>Рабочие окружения были подготовлены в предыдущих лабораторных ра</w:t>
      </w:r>
      <w:r>
        <w:t>ботах: виртуальные машины Windows 11 и LFS размещены на хостовой системе Arch Linux в QEMU/KVM. Для командной работы использовались SSH-подключения; графический интерфейс Windows применялся для Process Explorer и проверки отдельно создаваемой консоли.</w:t>
      </w:r>
    </w:p>
    <w:p w:rsidR="002A308C" w:rsidRDefault="006A4C97">
      <w:r>
        <w:t>Исхо</w:t>
      </w:r>
      <w:r>
        <w:t>дные файлы лабораторной работы хранились в каталогах ~/OS3/linux для LFS и C:\Users\labssh\OS3 для Windows. Компиляция выполнялась с предупреждениями GCC (-Wall -Wextra); для POSIX-программ дополнительно задавался стандарт C11.</w:t>
      </w:r>
    </w:p>
    <w:p w:rsidR="002A308C" w:rsidRDefault="006A4C97">
      <w:pPr>
        <w:keepNext/>
        <w:spacing w:before="280" w:after="140"/>
        <w:ind w:firstLine="0"/>
      </w:pPr>
      <w:r>
        <w:t>Таблица 1.1 – Методы иссл</w:t>
      </w:r>
      <w:r>
        <w:t>едования процессов</w:t>
      </w:r>
    </w:p>
    <w:tbl>
      <w:tblPr>
        <w:tblStyle w:val="af7"/>
        <w:tblW w:w="0" w:type="auto"/>
        <w:jc w:val="center"/>
        <w:tblLook w:val="04A0" w:firstRow="1" w:lastRow="0" w:firstColumn="1" w:lastColumn="0" w:noHBand="0" w:noVBand="1"/>
      </w:tblPr>
      <w:tblGrid>
        <w:gridCol w:w="3118"/>
        <w:gridCol w:w="3118"/>
        <w:gridCol w:w="3118"/>
      </w:tblGrid>
      <w:tr w:rsidR="002A308C">
        <w:trPr>
          <w:jc w:val="center"/>
        </w:trPr>
        <w:tc>
          <w:tcPr>
            <w:tcW w:w="3118" w:type="dxa"/>
            <w:vAlign w:val="center"/>
          </w:tcPr>
          <w:p w:rsidR="002A308C" w:rsidRDefault="006A4C97">
            <w:pPr>
              <w:pStyle w:val="aff6"/>
              <w:jc w:val="center"/>
              <w:rPr>
                <w:bCs/>
              </w:rPr>
            </w:pPr>
            <w:r>
              <w:rPr>
                <w:bCs/>
              </w:rPr>
              <w:t>ОС</w:t>
            </w:r>
          </w:p>
        </w:tc>
        <w:tc>
          <w:tcPr>
            <w:tcW w:w="3118" w:type="dxa"/>
            <w:vAlign w:val="center"/>
          </w:tcPr>
          <w:p w:rsidR="002A308C" w:rsidRDefault="006A4C97">
            <w:pPr>
              <w:pStyle w:val="aff6"/>
              <w:jc w:val="center"/>
              <w:rPr>
                <w:bCs/>
              </w:rPr>
            </w:pPr>
            <w:r>
              <w:rPr>
                <w:bCs/>
              </w:rPr>
              <w:t>Средства</w:t>
            </w:r>
          </w:p>
        </w:tc>
        <w:tc>
          <w:tcPr>
            <w:tcW w:w="3118" w:type="dxa"/>
            <w:vAlign w:val="center"/>
          </w:tcPr>
          <w:p w:rsidR="002A308C" w:rsidRDefault="006A4C97">
            <w:pPr>
              <w:pStyle w:val="aff6"/>
              <w:jc w:val="center"/>
              <w:rPr>
                <w:bCs/>
              </w:rPr>
            </w:pPr>
            <w:r>
              <w:rPr>
                <w:bCs/>
              </w:rPr>
              <w:t>Назначение</w:t>
            </w:r>
          </w:p>
        </w:tc>
      </w:tr>
      <w:tr w:rsidR="002A308C">
        <w:trPr>
          <w:jc w:val="center"/>
        </w:trPr>
        <w:tc>
          <w:tcPr>
            <w:tcW w:w="3118" w:type="dxa"/>
            <w:vAlign w:val="center"/>
          </w:tcPr>
          <w:p w:rsidR="002A308C" w:rsidRDefault="006A4C97">
            <w:pPr>
              <w:pStyle w:val="aff6"/>
            </w:pPr>
            <w:r>
              <w:t>Linux</w:t>
            </w:r>
          </w:p>
        </w:tc>
        <w:tc>
          <w:tcPr>
            <w:tcW w:w="3118" w:type="dxa"/>
            <w:vAlign w:val="center"/>
          </w:tcPr>
          <w:p w:rsidR="002A308C" w:rsidRDefault="006A4C97">
            <w:pPr>
              <w:pStyle w:val="aff6"/>
            </w:pPr>
            <w:r>
              <w:t>ps, /proc, fork, exec, waitpid</w:t>
            </w:r>
          </w:p>
        </w:tc>
        <w:tc>
          <w:tcPr>
            <w:tcW w:w="3118" w:type="dxa"/>
            <w:vAlign w:val="center"/>
          </w:tcPr>
          <w:p w:rsidR="002A308C" w:rsidRDefault="006A4C97">
            <w:pPr>
              <w:pStyle w:val="aff6"/>
            </w:pPr>
            <w:r>
              <w:t>Создание детей, поиск PID и PPID, контроль завершения</w:t>
            </w:r>
          </w:p>
        </w:tc>
      </w:tr>
      <w:tr w:rsidR="002A308C">
        <w:trPr>
          <w:jc w:val="center"/>
        </w:trPr>
        <w:tc>
          <w:tcPr>
            <w:tcW w:w="3118" w:type="dxa"/>
            <w:vAlign w:val="center"/>
          </w:tcPr>
          <w:p w:rsidR="002A308C" w:rsidRDefault="006A4C97">
            <w:pPr>
              <w:pStyle w:val="aff6"/>
            </w:pPr>
            <w:r>
              <w:t>Windows</w:t>
            </w:r>
          </w:p>
        </w:tc>
        <w:tc>
          <w:tcPr>
            <w:tcW w:w="3118" w:type="dxa"/>
            <w:vAlign w:val="center"/>
          </w:tcPr>
          <w:p w:rsidR="002A308C" w:rsidRDefault="006A4C97">
            <w:pPr>
              <w:pStyle w:val="aff6"/>
            </w:pPr>
            <w:r>
              <w:t>CreateProcess, Process Explorer, Tool Help</w:t>
            </w:r>
          </w:p>
        </w:tc>
        <w:tc>
          <w:tcPr>
            <w:tcW w:w="3118" w:type="dxa"/>
            <w:vAlign w:val="center"/>
          </w:tcPr>
          <w:p w:rsidR="002A308C" w:rsidRDefault="006A4C97">
            <w:pPr>
              <w:pStyle w:val="aff6"/>
            </w:pPr>
            <w:r>
              <w:t>Создание детей, исследование Process и File</w:t>
            </w:r>
          </w:p>
        </w:tc>
      </w:tr>
      <w:tr w:rsidR="002A308C">
        <w:trPr>
          <w:jc w:val="center"/>
        </w:trPr>
        <w:tc>
          <w:tcPr>
            <w:tcW w:w="3118" w:type="dxa"/>
            <w:vAlign w:val="center"/>
          </w:tcPr>
          <w:p w:rsidR="002A308C" w:rsidRDefault="006A4C97">
            <w:pPr>
              <w:pStyle w:val="aff6"/>
            </w:pPr>
            <w:r>
              <w:t>Обе</w:t>
            </w:r>
          </w:p>
        </w:tc>
        <w:tc>
          <w:tcPr>
            <w:tcW w:w="3118" w:type="dxa"/>
            <w:vAlign w:val="center"/>
          </w:tcPr>
          <w:p w:rsidR="002A308C" w:rsidRDefault="006A4C97">
            <w:pPr>
              <w:pStyle w:val="aff6"/>
            </w:pPr>
            <w:r>
              <w:t>Анонимные каналы, арг</w:t>
            </w:r>
            <w:r>
              <w:t>ументы запуска</w:t>
            </w:r>
          </w:p>
        </w:tc>
        <w:tc>
          <w:tcPr>
            <w:tcW w:w="3118" w:type="dxa"/>
            <w:vAlign w:val="center"/>
          </w:tcPr>
          <w:p w:rsidR="002A308C" w:rsidRDefault="006A4C97">
            <w:pPr>
              <w:pStyle w:val="aff6"/>
            </w:pPr>
            <w:r>
              <w:t>Параллельный поиск чисел и сбор результатов</w:t>
            </w:r>
          </w:p>
        </w:tc>
      </w:tr>
    </w:tbl>
    <w:p w:rsidR="002A308C" w:rsidRDefault="002A308C"/>
    <w:p w:rsidR="002A308C" w:rsidRDefault="006A4C97">
      <w:r>
        <w:t xml:space="preserve">Сведения о созданных процессах сравнивались по идентификаторам PID и PPID, а корректность завершения </w:t>
      </w:r>
      <w:r>
        <w:rPr>
          <w:lang w:val="ru-RU"/>
        </w:rPr>
        <w:t>–</w:t>
      </w:r>
      <w:r>
        <w:t xml:space="preserve"> по возвращаемому коду. В каждом опыте результаты отмечались после фактического выполнения пр</w:t>
      </w:r>
      <w:r>
        <w:t>ограммы.</w:t>
      </w:r>
    </w:p>
    <w:p w:rsidR="002A308C" w:rsidRDefault="006A4C97">
      <w:pPr>
        <w:pStyle w:val="1"/>
        <w:jc w:val="left"/>
      </w:pPr>
      <w:bookmarkStart w:id="2" w:name="_Toc599578206"/>
      <w:r>
        <w:lastRenderedPageBreak/>
        <w:t>2 Создание процессов в Linux</w:t>
      </w:r>
      <w:bookmarkEnd w:id="2"/>
    </w:p>
    <w:p w:rsidR="002A308C" w:rsidRDefault="006A4C97">
      <w:pPr>
        <w:pStyle w:val="21"/>
        <w:jc w:val="left"/>
      </w:pPr>
      <w:bookmarkStart w:id="3" w:name="_Toc1890650908"/>
      <w:r>
        <w:t>2.1 Программа Lab-03x</w:t>
      </w:r>
      <w:bookmarkEnd w:id="3"/>
    </w:p>
    <w:p w:rsidR="002A308C" w:rsidRDefault="006A4C97">
      <w:r>
        <w:t xml:space="preserve">Разработана программа, которая выводит количество итераций перед началом цикла и свой PID на каждом шаге. Между шагами выполняется задержка 500 мс. Число итераций берётся из аргумента командной строки; если аргумент не указан </w:t>
      </w:r>
      <w:r>
        <w:rPr>
          <w:lang w:val="ru-RU"/>
        </w:rPr>
        <w:t>–</w:t>
      </w:r>
      <w:r>
        <w:t xml:space="preserve"> из ITER_NUM. При отсутствии обоих источников или некорректном значении программа возвращает ошибку. Исходный код приведён в листинге А.1.</w:t>
      </w:r>
    </w:p>
    <w:p w:rsidR="002A308C" w:rsidRDefault="006A4C97">
      <w:r>
        <w:t>При тестировании запуск с аргументом 3 выполнил три итерации с неизменным PID 389. Запуск с ITER_NUM=2 выполнил две и</w:t>
      </w:r>
      <w:r>
        <w:t>терации с PID 390. При удалённой переменной окружения программа вывела диагностическое сообщение и завершилась с кодом 1 (рисунок 2.1).</w:t>
      </w:r>
    </w:p>
    <w:p w:rsidR="002A308C" w:rsidRDefault="006A4C97">
      <w:pPr>
        <w:keepNext/>
        <w:spacing w:before="280"/>
        <w:ind w:firstLine="0"/>
        <w:jc w:val="center"/>
      </w:pPr>
      <w:r>
        <w:rPr>
          <w:noProof/>
        </w:rPr>
        <w:drawing>
          <wp:inline distT="0" distB="0" distL="114300" distR="114300">
            <wp:extent cx="5921375" cy="2960370"/>
            <wp:effectExtent l="0" t="0" r="3175" b="1143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22000" cy="296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308C" w:rsidRDefault="006A4C97">
      <w:pPr>
        <w:pStyle w:val="aff3"/>
        <w:jc w:val="center"/>
      </w:pPr>
      <w:r>
        <w:t xml:space="preserve">Рисунок 2.1 </w:t>
      </w:r>
      <w:r>
        <w:rPr>
          <w:lang w:val="ru-RU"/>
        </w:rPr>
        <w:t>–</w:t>
      </w:r>
      <w:r>
        <w:t xml:space="preserve"> Проверка аргументов и переменной ITER_NUM в LFS</w:t>
      </w:r>
    </w:p>
    <w:p w:rsidR="002A308C" w:rsidRDefault="006A4C97">
      <w:r>
        <w:t>Наличие только одного PID внутри каждой последовательнос</w:t>
      </w:r>
      <w:r>
        <w:t>ти подтверждает, что все итерации выполняются одним процессом, а не создают новые процессы.</w:t>
      </w:r>
    </w:p>
    <w:p w:rsidR="002A308C" w:rsidRDefault="006A4C97">
      <w:pPr>
        <w:pStyle w:val="21"/>
        <w:jc w:val="left"/>
      </w:pPr>
      <w:bookmarkStart w:id="4" w:name="_Toc579388173"/>
      <w:r>
        <w:t>2.2 Программа Lab-03a</w:t>
      </w:r>
      <w:bookmarkEnd w:id="4"/>
    </w:p>
    <w:p w:rsidR="002A308C" w:rsidRDefault="006A4C97">
      <w:r>
        <w:t>В родительской программе два раза вызывается fork(). В первом дочернем процессе команда execl() запускает Lab-03x с параметром 80; перед созда</w:t>
      </w:r>
      <w:r>
        <w:t xml:space="preserve">нием второго потомка родитель устанавливает ITER_NUM=80 через setenv(), после чего запускает тот же исполняемый файл без аргумента. Родитель ожидает обоих потомков с помощью waitpid(). Полный код </w:t>
      </w:r>
      <w:r>
        <w:rPr>
          <w:lang w:val="ru-RU"/>
        </w:rPr>
        <w:t>–</w:t>
      </w:r>
      <w:r>
        <w:t xml:space="preserve"> в листинге А.2.</w:t>
      </w:r>
    </w:p>
    <w:p w:rsidR="002A308C" w:rsidRDefault="006A4C97">
      <w:r>
        <w:lastRenderedPageBreak/>
        <w:t>Для проверки программа запускалась в фоне;</w:t>
      </w:r>
      <w:r>
        <w:t xml:space="preserve"> через ps -o pid,ppid,stat,cmd и файлы /proc/&lt;PID&gt;/status исследовались активные процессы. На рисунке 2.2 родитель имеет PID 437, а дети </w:t>
      </w:r>
      <w:r>
        <w:rPr>
          <w:lang w:val="ru-RU"/>
        </w:rPr>
        <w:t>–</w:t>
      </w:r>
      <w:r>
        <w:t xml:space="preserve"> 439 и 440; обоим соответствует PPID 437.</w:t>
      </w:r>
    </w:p>
    <w:p w:rsidR="002A308C" w:rsidRDefault="006A4C97">
      <w:pPr>
        <w:keepNext/>
        <w:spacing w:before="280"/>
        <w:ind w:firstLine="0"/>
        <w:jc w:val="center"/>
      </w:pPr>
      <w:r>
        <w:rPr>
          <w:noProof/>
        </w:rPr>
        <w:drawing>
          <wp:inline distT="0" distB="0" distL="114300" distR="114300">
            <wp:extent cx="5921375" cy="4848225"/>
            <wp:effectExtent l="0" t="0" r="317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22000" cy="484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308C" w:rsidRDefault="006A4C97">
      <w:pPr>
        <w:pStyle w:val="aff3"/>
        <w:jc w:val="center"/>
      </w:pPr>
      <w:r>
        <w:t>Рисунок 2.2 – Дерево процессов Linux, данные /proc и коды завершения</w:t>
      </w:r>
    </w:p>
    <w:p w:rsidR="002A308C" w:rsidRDefault="006A4C97">
      <w:r>
        <w:t>Оба п</w:t>
      </w:r>
      <w:r>
        <w:t>отомка присутствуют в системе одновременно и находятся в состоянии S (sleeping) на этапе задержки. Каждый выполнил 80 итераций и завершился с кодом 0; затем родитель вывел Parent finished. Следовательно, оба процесса были успешно созданы и корректно заверш</w:t>
      </w:r>
      <w:r>
        <w:t>ены.</w:t>
      </w:r>
    </w:p>
    <w:p w:rsidR="002A308C" w:rsidRDefault="006A4C97">
      <w:pPr>
        <w:pStyle w:val="1"/>
        <w:jc w:val="left"/>
      </w:pPr>
      <w:bookmarkStart w:id="5" w:name="_Toc1332305349"/>
      <w:r>
        <w:lastRenderedPageBreak/>
        <w:t>3 Создание процессов в Windows</w:t>
      </w:r>
      <w:bookmarkEnd w:id="5"/>
    </w:p>
    <w:p w:rsidR="002A308C" w:rsidRDefault="006A4C97">
      <w:pPr>
        <w:pStyle w:val="21"/>
        <w:jc w:val="left"/>
      </w:pPr>
      <w:bookmarkStart w:id="6" w:name="_Toc1993772727"/>
      <w:r>
        <w:t>3.1 Программа Lab-03x</w:t>
      </w:r>
      <w:bookmarkEnd w:id="6"/>
    </w:p>
    <w:p w:rsidR="002A308C" w:rsidRDefault="006A4C97">
      <w:r>
        <w:t>Аналог Linux-программы реализован через GetCurrentProcessId(), Sleep(500), GetEnvironmentVariableA() и ExitProcess(). Количество итераций определяется из аргумента либо ITER_NUM. При отсутствии знач</w:t>
      </w:r>
      <w:r>
        <w:t>ения используется ExitProcess(1). Код расположен в листинге Б.1.</w:t>
      </w:r>
    </w:p>
    <w:p w:rsidR="002A308C" w:rsidRDefault="006A4C97">
      <w:r>
        <w:t xml:space="preserve">По рисунку 3.1, прямой запуск с аргументом 3 завершился после трёх итераций, с переменной ITER_NUM=2 </w:t>
      </w:r>
      <w:r>
        <w:rPr>
          <w:lang w:val="ru-RU"/>
        </w:rPr>
        <w:t>–</w:t>
      </w:r>
      <w:r>
        <w:t xml:space="preserve"> после двух; без обоих источников выведено </w:t>
      </w:r>
      <w:r>
        <w:rPr>
          <w:lang w:val="ru-RU"/>
        </w:rPr>
        <w:t>«</w:t>
      </w:r>
      <w:r>
        <w:t>ITER_NUM is not specified</w:t>
      </w:r>
      <w:r>
        <w:rPr>
          <w:lang w:val="ru-RU"/>
        </w:rPr>
        <w:t>»</w:t>
      </w:r>
      <w:r>
        <w:t xml:space="preserve">, код выхода равен </w:t>
      </w:r>
      <w:r>
        <w:t>1.</w:t>
      </w:r>
    </w:p>
    <w:p w:rsidR="002A308C" w:rsidRDefault="006A4C97">
      <w:pPr>
        <w:keepNext/>
        <w:spacing w:before="280"/>
        <w:ind w:firstLine="0"/>
        <w:jc w:val="center"/>
      </w:pPr>
      <w:r>
        <w:rPr>
          <w:noProof/>
        </w:rPr>
        <w:drawing>
          <wp:inline distT="0" distB="0" distL="114300" distR="114300">
            <wp:extent cx="5921375" cy="340423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22000" cy="3404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308C" w:rsidRDefault="006A4C97">
      <w:pPr>
        <w:pStyle w:val="aff3"/>
        <w:jc w:val="center"/>
      </w:pPr>
      <w:r>
        <w:t>Рисунок 3.1 – Три сценария запуска Lab-03x в Windows 11</w:t>
      </w:r>
    </w:p>
    <w:p w:rsidR="002A308C" w:rsidRDefault="006A4C97">
      <w:r>
        <w:t>Полученные результаты совпадают с поведением версии для LFS и подтверждают различие между аргументами командной строки и переменными окружения.</w:t>
      </w:r>
    </w:p>
    <w:p w:rsidR="002A308C" w:rsidRDefault="006A4C97">
      <w:pPr>
        <w:pStyle w:val="21"/>
        <w:jc w:val="left"/>
      </w:pPr>
      <w:bookmarkStart w:id="7" w:name="_Toc1068488527"/>
      <w:r>
        <w:t>3.2 Программа Lab-03a</w:t>
      </w:r>
      <w:bookmarkEnd w:id="7"/>
    </w:p>
    <w:p w:rsidR="002A308C" w:rsidRDefault="006A4C97">
      <w:r>
        <w:t>В программе Lab-03a реализова</w:t>
      </w:r>
      <w:r>
        <w:t>но создание трёх дочерних процессов с помощью функции CreateProcess(). Для каждого процесса используется отдельный способ передачи имени исполняемого файла и параметра количества итераций. Исходный код программы представлен в листинге Б.2.</w:t>
      </w:r>
    </w:p>
    <w:p w:rsidR="002A308C" w:rsidRPr="006E308F" w:rsidRDefault="006A4C97">
      <w:pPr>
        <w:rPr>
          <w:lang w:val="ru-RU"/>
        </w:rPr>
      </w:pPr>
      <w:r w:rsidRPr="006E308F">
        <w:rPr>
          <w:lang w:val="ru-RU"/>
        </w:rPr>
        <w:t xml:space="preserve">В первом вызове </w:t>
      </w:r>
      <w:r w:rsidRPr="006E308F">
        <w:rPr>
          <w:lang w:val="ru-RU"/>
        </w:rPr>
        <w:t xml:space="preserve">полный путь к исполняемому файлу вместе с количеством итераций передаётся через параметр </w:t>
      </w:r>
      <w:r>
        <w:t>lpApplicationName</w:t>
      </w:r>
      <w:r w:rsidRPr="006E308F">
        <w:rPr>
          <w:lang w:val="ru-RU"/>
        </w:rPr>
        <w:t xml:space="preserve">, а </w:t>
      </w:r>
      <w:r>
        <w:t>lpCommandLine</w:t>
      </w:r>
      <w:r w:rsidRPr="006E308F">
        <w:rPr>
          <w:lang w:val="ru-RU"/>
        </w:rPr>
        <w:t xml:space="preserve"> принимает значение </w:t>
      </w:r>
      <w:r>
        <w:t>NULL</w:t>
      </w:r>
      <w:r w:rsidRPr="006E308F">
        <w:rPr>
          <w:lang w:val="ru-RU"/>
        </w:rPr>
        <w:t xml:space="preserve">. Во втором вызове </w:t>
      </w:r>
      <w:r>
        <w:lastRenderedPageBreak/>
        <w:t>lpApplicationName</w:t>
      </w:r>
      <w:r w:rsidRPr="006E308F">
        <w:rPr>
          <w:lang w:val="ru-RU"/>
        </w:rPr>
        <w:t xml:space="preserve"> равен </w:t>
      </w:r>
      <w:r>
        <w:t>NULL</w:t>
      </w:r>
      <w:r w:rsidRPr="006E308F">
        <w:rPr>
          <w:lang w:val="ru-RU"/>
        </w:rPr>
        <w:t xml:space="preserve">, а полный путь и количество итераций передаются через </w:t>
      </w:r>
      <w:r>
        <w:t>lpComma</w:t>
      </w:r>
      <w:r>
        <w:t>ndLine</w:t>
      </w:r>
      <w:r w:rsidRPr="006E308F">
        <w:rPr>
          <w:lang w:val="ru-RU"/>
        </w:rPr>
        <w:t xml:space="preserve">. В третьем вызове путь к программе указывается через </w:t>
      </w:r>
      <w:r>
        <w:t>lpApplicationName</w:t>
      </w:r>
      <w:r w:rsidRPr="006E308F">
        <w:rPr>
          <w:lang w:val="ru-RU"/>
        </w:rPr>
        <w:t xml:space="preserve">, а количество итераций — через </w:t>
      </w:r>
      <w:r>
        <w:t>lpCommandLine</w:t>
      </w:r>
      <w:r w:rsidRPr="006E308F">
        <w:rPr>
          <w:lang w:val="ru-RU"/>
        </w:rPr>
        <w:t>.</w:t>
      </w:r>
    </w:p>
    <w:p w:rsidR="002A308C" w:rsidRPr="006E308F" w:rsidRDefault="006A4C97">
      <w:pPr>
        <w:rPr>
          <w:lang w:val="ru-RU"/>
        </w:rPr>
      </w:pPr>
      <w:r w:rsidRPr="006E308F">
        <w:rPr>
          <w:lang w:val="ru-RU"/>
        </w:rPr>
        <w:t xml:space="preserve">Результаты выполнения трёх вызовов </w:t>
      </w:r>
      <w:r>
        <w:t>CreateProcess</w:t>
      </w:r>
      <w:r w:rsidRPr="006E308F">
        <w:rPr>
          <w:lang w:val="ru-RU"/>
        </w:rPr>
        <w:t>() представлены на рисунке 3.2.</w:t>
      </w:r>
    </w:p>
    <w:p w:rsidR="002A308C" w:rsidRPr="006E308F" w:rsidRDefault="002A308C">
      <w:pPr>
        <w:rPr>
          <w:lang w:val="ru-RU"/>
        </w:rPr>
      </w:pPr>
    </w:p>
    <w:p w:rsidR="002A308C" w:rsidRDefault="006A4C97">
      <w:pPr>
        <w:ind w:firstLine="0"/>
        <w:jc w:val="center"/>
      </w:pPr>
      <w:r>
        <w:rPr>
          <w:noProof/>
        </w:rPr>
        <w:drawing>
          <wp:inline distT="0" distB="0" distL="114300" distR="114300">
            <wp:extent cx="4305300" cy="2190750"/>
            <wp:effectExtent l="0" t="0" r="0" b="0"/>
            <wp:docPr id="19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Изображение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2190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A308C" w:rsidRDefault="006A4C97">
      <w:pPr>
        <w:pStyle w:val="aff3"/>
        <w:spacing w:line="240" w:lineRule="auto"/>
        <w:jc w:val="center"/>
      </w:pPr>
      <w:r w:rsidRPr="006E308F">
        <w:rPr>
          <w:lang w:val="ru-RU"/>
        </w:rPr>
        <w:t xml:space="preserve">Рисунок 3.2 – </w:t>
      </w:r>
      <w:r w:rsidRPr="006E308F">
        <w:rPr>
          <w:lang w:val="ru-RU"/>
        </w:rPr>
        <w:t xml:space="preserve"> Результаты создания дочерних процессов с помощью </w:t>
      </w:r>
      <w:r>
        <w:t>CreateProcess()</w:t>
      </w:r>
    </w:p>
    <w:p w:rsidR="002A308C" w:rsidRPr="006E308F" w:rsidRDefault="006A4C97">
      <w:pPr>
        <w:rPr>
          <w:lang w:val="ru-RU"/>
        </w:rPr>
      </w:pPr>
      <w:r>
        <w:t xml:space="preserve"> </w:t>
      </w:r>
      <w:r w:rsidRPr="006E308F">
        <w:rPr>
          <w:lang w:val="ru-RU"/>
        </w:rPr>
        <w:t xml:space="preserve">Первый вызов </w:t>
      </w:r>
      <w:r>
        <w:t>CreateProcess</w:t>
      </w:r>
      <w:r w:rsidRPr="006E308F">
        <w:rPr>
          <w:lang w:val="ru-RU"/>
        </w:rPr>
        <w:t>() завершился с ошибкой 2 (</w:t>
      </w:r>
      <w:r>
        <w:t>ERROR</w:t>
      </w:r>
      <w:r w:rsidRPr="006E308F">
        <w:rPr>
          <w:lang w:val="ru-RU"/>
        </w:rPr>
        <w:t>_</w:t>
      </w:r>
      <w:r>
        <w:t>FILE</w:t>
      </w:r>
      <w:r w:rsidRPr="006E308F">
        <w:rPr>
          <w:lang w:val="ru-RU"/>
        </w:rPr>
        <w:t>_</w:t>
      </w:r>
      <w:r>
        <w:t>NOT</w:t>
      </w:r>
      <w:r w:rsidRPr="006E308F">
        <w:rPr>
          <w:lang w:val="ru-RU"/>
        </w:rPr>
        <w:t>_</w:t>
      </w:r>
      <w:r>
        <w:t>FOUND</w:t>
      </w:r>
      <w:r w:rsidRPr="006E308F">
        <w:rPr>
          <w:lang w:val="ru-RU"/>
        </w:rPr>
        <w:t xml:space="preserve">), поскольку </w:t>
      </w:r>
      <w:r>
        <w:t>lpApplicationName</w:t>
      </w:r>
      <w:r w:rsidRPr="006E308F">
        <w:rPr>
          <w:lang w:val="ru-RU"/>
        </w:rPr>
        <w:t xml:space="preserve"> предназначен для указания имени исполняемого файла, а не командной строки с аргумента</w:t>
      </w:r>
      <w:r w:rsidRPr="006E308F">
        <w:rPr>
          <w:lang w:val="ru-RU"/>
        </w:rPr>
        <w:t>ми. Второй и третий вызовы успешно создали дочерние процессы. После их завершения родительский процесс получил коды выхода 0 и завершил выполнение.</w:t>
      </w:r>
    </w:p>
    <w:p w:rsidR="002A308C" w:rsidRPr="006E308F" w:rsidRDefault="006A4C97">
      <w:pPr>
        <w:rPr>
          <w:lang w:val="ru-RU"/>
        </w:rPr>
      </w:pPr>
      <w:r w:rsidRPr="006E308F">
        <w:rPr>
          <w:lang w:val="ru-RU"/>
        </w:rPr>
        <w:t xml:space="preserve">Для исследования структуры созданных процессов использовалась утилита </w:t>
      </w:r>
      <w:r>
        <w:t>Process</w:t>
      </w:r>
      <w:r w:rsidRPr="006E308F">
        <w:rPr>
          <w:lang w:val="ru-RU"/>
        </w:rPr>
        <w:t xml:space="preserve"> </w:t>
      </w:r>
      <w:r>
        <w:t>Explorer</w:t>
      </w:r>
      <w:r w:rsidRPr="006E308F">
        <w:rPr>
          <w:lang w:val="ru-RU"/>
        </w:rPr>
        <w:t>. На рисунке 3.3 показ</w:t>
      </w:r>
      <w:r w:rsidRPr="006E308F">
        <w:rPr>
          <w:lang w:val="ru-RU"/>
        </w:rPr>
        <w:t xml:space="preserve">ано дерево процессов, содержащее родительский </w:t>
      </w:r>
      <w:r>
        <w:t>Lab</w:t>
      </w:r>
      <w:r w:rsidRPr="006E308F">
        <w:rPr>
          <w:lang w:val="ru-RU"/>
        </w:rPr>
        <w:t>-03</w:t>
      </w:r>
      <w:r>
        <w:t>a</w:t>
      </w:r>
      <w:r w:rsidRPr="006E308F">
        <w:rPr>
          <w:lang w:val="ru-RU"/>
        </w:rPr>
        <w:t>.</w:t>
      </w:r>
      <w:r>
        <w:t>exe</w:t>
      </w:r>
      <w:r w:rsidRPr="006E308F">
        <w:rPr>
          <w:lang w:val="ru-RU"/>
        </w:rPr>
        <w:t xml:space="preserve"> и два дочерних </w:t>
      </w:r>
      <w:r>
        <w:t>Lab</w:t>
      </w:r>
      <w:r w:rsidRPr="006E308F">
        <w:rPr>
          <w:lang w:val="ru-RU"/>
        </w:rPr>
        <w:t>-03</w:t>
      </w:r>
      <w:r>
        <w:t>x</w:t>
      </w:r>
      <w:r w:rsidRPr="006E308F">
        <w:rPr>
          <w:lang w:val="ru-RU"/>
        </w:rPr>
        <w:t>.</w:t>
      </w:r>
      <w:r>
        <w:t>exe</w:t>
      </w:r>
      <w:r w:rsidRPr="006E308F">
        <w:rPr>
          <w:lang w:val="ru-RU"/>
        </w:rPr>
        <w:t xml:space="preserve">. В нижней панели </w:t>
      </w:r>
      <w:r>
        <w:t>Handles</w:t>
      </w:r>
      <w:r w:rsidRPr="006E308F">
        <w:rPr>
          <w:lang w:val="ru-RU"/>
        </w:rPr>
        <w:t xml:space="preserve"> родительского процесса обнаружены два дескриптора типа </w:t>
      </w:r>
      <w:r>
        <w:t>Process</w:t>
      </w:r>
      <w:r w:rsidRPr="006E308F">
        <w:rPr>
          <w:lang w:val="ru-RU"/>
        </w:rPr>
        <w:t>, соответствующие созданным дочерним процессам.</w:t>
      </w:r>
    </w:p>
    <w:p w:rsidR="002A308C" w:rsidRDefault="006A4C97">
      <w:pPr>
        <w:keepNext/>
        <w:spacing w:before="280"/>
        <w:ind w:firstLine="0"/>
        <w:jc w:val="center"/>
        <w:rPr>
          <w:lang w:val="ru-RU"/>
        </w:rPr>
      </w:pPr>
      <w:r>
        <w:rPr>
          <w:noProof/>
          <w:lang w:val="ru-RU"/>
        </w:rPr>
        <w:lastRenderedPageBreak/>
        <w:drawing>
          <wp:inline distT="0" distB="0" distL="114300" distR="114300">
            <wp:extent cx="5937250" cy="3710940"/>
            <wp:effectExtent l="9525" t="9525" r="15875" b="13335"/>
            <wp:docPr id="20" name="Изображение 20" descr="Screenshot_win11_2026-10-23_00:10: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Изображение 20" descr="Screenshot_win11_2026-10-23_00:10:0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371094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2A308C" w:rsidRPr="006E308F" w:rsidRDefault="006A4C97">
      <w:pPr>
        <w:pStyle w:val="aff3"/>
        <w:spacing w:line="240" w:lineRule="auto"/>
        <w:jc w:val="center"/>
        <w:rPr>
          <w:lang w:val="ru-RU"/>
        </w:rPr>
      </w:pPr>
      <w:r w:rsidRPr="006E308F">
        <w:rPr>
          <w:lang w:val="ru-RU"/>
        </w:rPr>
        <w:t xml:space="preserve">Рисунок 3.3 – </w:t>
      </w:r>
      <w:r w:rsidRPr="006E308F">
        <w:rPr>
          <w:lang w:val="ru-RU"/>
        </w:rPr>
        <w:t>Дерево дочерних проц</w:t>
      </w:r>
      <w:r w:rsidRPr="006E308F">
        <w:rPr>
          <w:lang w:val="ru-RU"/>
        </w:rPr>
        <w:t xml:space="preserve">ессов и их дескрипторы в </w:t>
      </w:r>
      <w:r>
        <w:t>Process</w:t>
      </w:r>
      <w:r w:rsidRPr="006E308F">
        <w:rPr>
          <w:lang w:val="ru-RU"/>
        </w:rPr>
        <w:t xml:space="preserve"> </w:t>
      </w:r>
      <w:r>
        <w:t>Explorer</w:t>
      </w:r>
    </w:p>
    <w:p w:rsidR="002A308C" w:rsidRPr="006E308F" w:rsidRDefault="006A4C97">
      <w:pPr>
        <w:rPr>
          <w:lang w:val="ru-RU"/>
        </w:rPr>
      </w:pPr>
      <w:r w:rsidRPr="006E308F">
        <w:rPr>
          <w:lang w:val="ru-RU"/>
        </w:rPr>
        <w:t xml:space="preserve">Наличие двух дескрипторов </w:t>
      </w:r>
      <w:r>
        <w:t>Process</w:t>
      </w:r>
      <w:r w:rsidRPr="006E308F">
        <w:rPr>
          <w:lang w:val="ru-RU"/>
        </w:rPr>
        <w:t xml:space="preserve"> соответствует количеству успешно созданных дочерних процессов. Дескрипторы главных потоков, возвращённые через </w:t>
      </w:r>
      <w:r>
        <w:t>hThread</w:t>
      </w:r>
      <w:r w:rsidRPr="006E308F">
        <w:rPr>
          <w:lang w:val="ru-RU"/>
        </w:rPr>
        <w:t xml:space="preserve">, закрываются после создания процессов, тогда как дескрипторы </w:t>
      </w:r>
      <w:r>
        <w:t>hProcess</w:t>
      </w:r>
      <w:r w:rsidRPr="006E308F">
        <w:rPr>
          <w:lang w:val="ru-RU"/>
        </w:rPr>
        <w:t xml:space="preserve"> сохраняются до завершения ожидания.</w:t>
      </w:r>
    </w:p>
    <w:p w:rsidR="002A308C" w:rsidRPr="006E308F" w:rsidRDefault="006A4C97">
      <w:pPr>
        <w:rPr>
          <w:lang w:val="ru-RU"/>
        </w:rPr>
      </w:pPr>
      <w:r w:rsidRPr="006E308F">
        <w:rPr>
          <w:lang w:val="ru-RU"/>
        </w:rPr>
        <w:t xml:space="preserve">Дополнительная проверка выполнялась средствами командной строки </w:t>
      </w:r>
      <w:r>
        <w:t>Windows</w:t>
      </w:r>
      <w:r w:rsidRPr="006E308F">
        <w:rPr>
          <w:lang w:val="ru-RU"/>
        </w:rPr>
        <w:t xml:space="preserve">. С помощью команды </w:t>
      </w:r>
      <w:r>
        <w:t>tasklist</w:t>
      </w:r>
      <w:r w:rsidRPr="006E308F">
        <w:rPr>
          <w:lang w:val="ru-RU"/>
        </w:rPr>
        <w:t xml:space="preserve"> получены идентификаторы родительского и двух дочерних процессов (рисунок 3.4).</w:t>
      </w:r>
    </w:p>
    <w:p w:rsidR="002A308C" w:rsidRDefault="006A4C97">
      <w:pPr>
        <w:keepNext/>
        <w:spacing w:before="280"/>
        <w:ind w:firstLine="0"/>
        <w:jc w:val="center"/>
      </w:pPr>
      <w:r>
        <w:rPr>
          <w:noProof/>
        </w:rPr>
        <w:drawing>
          <wp:inline distT="0" distB="0" distL="114300" distR="114300">
            <wp:extent cx="5939790" cy="2005965"/>
            <wp:effectExtent l="0" t="0" r="3810" b="13335"/>
            <wp:docPr id="21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Изображение 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005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A308C" w:rsidRPr="006E308F" w:rsidRDefault="006A4C97">
      <w:pPr>
        <w:pStyle w:val="aff3"/>
        <w:spacing w:line="240" w:lineRule="auto"/>
        <w:jc w:val="center"/>
        <w:rPr>
          <w:lang w:val="ru-RU"/>
        </w:rPr>
      </w:pPr>
      <w:r w:rsidRPr="006E308F">
        <w:rPr>
          <w:lang w:val="ru-RU"/>
        </w:rPr>
        <w:t xml:space="preserve">Рисунок 3.4 – </w:t>
      </w:r>
      <w:r w:rsidRPr="006E308F">
        <w:rPr>
          <w:lang w:val="ru-RU"/>
        </w:rPr>
        <w:t>Просмотр родител</w:t>
      </w:r>
      <w:r w:rsidRPr="006E308F">
        <w:rPr>
          <w:lang w:val="ru-RU"/>
        </w:rPr>
        <w:t xml:space="preserve">ьского и дочерних процессов с помощью </w:t>
      </w:r>
      <w:r>
        <w:t>tasklist</w:t>
      </w:r>
    </w:p>
    <w:p w:rsidR="002A308C" w:rsidRPr="006E308F" w:rsidRDefault="006A4C97">
      <w:pPr>
        <w:rPr>
          <w:lang w:val="ru-RU"/>
        </w:rPr>
      </w:pPr>
      <w:r w:rsidRPr="006E308F">
        <w:rPr>
          <w:lang w:val="ru-RU"/>
        </w:rPr>
        <w:t xml:space="preserve">Аналогичная проверка выполнена в Диспетчере задач </w:t>
      </w:r>
      <w:r>
        <w:t>Windows</w:t>
      </w:r>
      <w:r w:rsidRPr="006E308F">
        <w:rPr>
          <w:lang w:val="ru-RU"/>
        </w:rPr>
        <w:t xml:space="preserve"> на вкладке «Подробности». На рисунке 3.5 представлены родительский процесс и два дочерних процесса с соответствующими идентификаторами.</w:t>
      </w:r>
    </w:p>
    <w:p w:rsidR="002A308C" w:rsidRDefault="006A4C97">
      <w:pPr>
        <w:keepNext/>
        <w:spacing w:before="280"/>
        <w:ind w:firstLine="0"/>
        <w:jc w:val="center"/>
      </w:pPr>
      <w:r>
        <w:rPr>
          <w:noProof/>
        </w:rPr>
        <w:lastRenderedPageBreak/>
        <w:drawing>
          <wp:inline distT="0" distB="0" distL="114300" distR="114300">
            <wp:extent cx="5937885" cy="2097405"/>
            <wp:effectExtent l="9525" t="9525" r="15240" b="26670"/>
            <wp:docPr id="22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Изображение 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7885" cy="209740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2A308C" w:rsidRPr="006E308F" w:rsidRDefault="006A4C97">
      <w:pPr>
        <w:pStyle w:val="aff3"/>
        <w:spacing w:line="240" w:lineRule="auto"/>
        <w:jc w:val="center"/>
        <w:rPr>
          <w:lang w:val="ru-RU"/>
        </w:rPr>
      </w:pPr>
      <w:r w:rsidRPr="006E308F">
        <w:rPr>
          <w:lang w:val="ru-RU"/>
        </w:rPr>
        <w:t xml:space="preserve">Рисунок 3.5 – </w:t>
      </w:r>
      <w:r w:rsidRPr="006E308F">
        <w:rPr>
          <w:lang w:val="ru-RU"/>
        </w:rPr>
        <w:t xml:space="preserve">Родительский и дочерние процессы в Диспетчере задач </w:t>
      </w:r>
      <w:r>
        <w:t>Windows</w:t>
      </w:r>
    </w:p>
    <w:p w:rsidR="002A308C" w:rsidRPr="006E308F" w:rsidRDefault="006A4C97">
      <w:pPr>
        <w:rPr>
          <w:lang w:val="ru-RU"/>
        </w:rPr>
      </w:pPr>
      <w:r w:rsidRPr="006E308F">
        <w:rPr>
          <w:lang w:val="ru-RU"/>
        </w:rPr>
        <w:t xml:space="preserve">Все четыре изображения получены в рамках одного запуска программы, поэтому идентификаторы процессов согласуются между результатами </w:t>
      </w:r>
      <w:r>
        <w:t>CreateProcess</w:t>
      </w:r>
      <w:r w:rsidRPr="006E308F">
        <w:rPr>
          <w:lang w:val="ru-RU"/>
        </w:rPr>
        <w:t xml:space="preserve">(), </w:t>
      </w:r>
      <w:r>
        <w:t>Process</w:t>
      </w:r>
      <w:r w:rsidRPr="006E308F">
        <w:rPr>
          <w:lang w:val="ru-RU"/>
        </w:rPr>
        <w:t xml:space="preserve"> </w:t>
      </w:r>
      <w:r>
        <w:t>Explorer</w:t>
      </w:r>
      <w:r w:rsidRPr="006E308F">
        <w:rPr>
          <w:lang w:val="ru-RU"/>
        </w:rPr>
        <w:t>, командной строки</w:t>
      </w:r>
      <w:r w:rsidRPr="006E308F">
        <w:rPr>
          <w:lang w:val="ru-RU"/>
        </w:rPr>
        <w:t xml:space="preserve"> и Диспетчера задач.</w:t>
      </w:r>
    </w:p>
    <w:p w:rsidR="002A308C" w:rsidRPr="006E308F" w:rsidRDefault="006A4C97">
      <w:pPr>
        <w:rPr>
          <w:lang w:val="ru-RU"/>
        </w:rPr>
      </w:pPr>
      <w:r w:rsidRPr="006E308F">
        <w:rPr>
          <w:lang w:val="ru-RU"/>
        </w:rPr>
        <w:t xml:space="preserve">Таким образом, из трёх вызовов </w:t>
      </w:r>
      <w:r>
        <w:t>CreateProcess</w:t>
      </w:r>
      <w:r w:rsidRPr="006E308F">
        <w:rPr>
          <w:lang w:val="ru-RU"/>
        </w:rPr>
        <w:t xml:space="preserve">() два завершились успешно. Эксперимент подтвердил различие между параметрами </w:t>
      </w:r>
      <w:r>
        <w:t>lpApplicationName</w:t>
      </w:r>
      <w:r w:rsidRPr="006E308F">
        <w:rPr>
          <w:lang w:val="ru-RU"/>
        </w:rPr>
        <w:t xml:space="preserve"> и </w:t>
      </w:r>
      <w:r>
        <w:t>lpCommandLine</w:t>
      </w:r>
      <w:r w:rsidRPr="006E308F">
        <w:rPr>
          <w:lang w:val="ru-RU"/>
        </w:rPr>
        <w:t>, а также возможность исследования созданных процессов и их дескрипторов средств</w:t>
      </w:r>
      <w:r w:rsidRPr="006E308F">
        <w:rPr>
          <w:lang w:val="ru-RU"/>
        </w:rPr>
        <w:t xml:space="preserve">ами </w:t>
      </w:r>
      <w:r>
        <w:t>Windows</w:t>
      </w:r>
      <w:r w:rsidRPr="006E308F">
        <w:rPr>
          <w:lang w:val="ru-RU"/>
        </w:rPr>
        <w:t>.</w:t>
      </w:r>
    </w:p>
    <w:p w:rsidR="002A308C" w:rsidRPr="006E308F" w:rsidRDefault="006A4C97">
      <w:pPr>
        <w:pStyle w:val="21"/>
        <w:jc w:val="left"/>
        <w:rPr>
          <w:lang w:val="ru-RU"/>
        </w:rPr>
      </w:pPr>
      <w:bookmarkStart w:id="8" w:name="_Toc455361529"/>
      <w:r w:rsidRPr="006E308F">
        <w:rPr>
          <w:lang w:val="ru-RU"/>
        </w:rPr>
        <w:t xml:space="preserve">3.3 Программа </w:t>
      </w:r>
      <w:r>
        <w:t>Lab</w:t>
      </w:r>
      <w:r w:rsidRPr="006E308F">
        <w:rPr>
          <w:lang w:val="ru-RU"/>
        </w:rPr>
        <w:t>-03</w:t>
      </w:r>
      <w:r>
        <w:t>b</w:t>
      </w:r>
      <w:bookmarkEnd w:id="8"/>
    </w:p>
    <w:p w:rsidR="002A308C" w:rsidRPr="006E308F" w:rsidRDefault="006A4C97">
      <w:pPr>
        <w:rPr>
          <w:lang w:val="ru-RU"/>
        </w:rPr>
      </w:pPr>
      <w:r w:rsidRPr="006E308F">
        <w:rPr>
          <w:lang w:val="ru-RU"/>
        </w:rPr>
        <w:t xml:space="preserve">Программа </w:t>
      </w:r>
      <w:r>
        <w:t>Lab</w:t>
      </w:r>
      <w:r w:rsidRPr="006E308F">
        <w:rPr>
          <w:lang w:val="ru-RU"/>
        </w:rPr>
        <w:t>-03</w:t>
      </w:r>
      <w:r>
        <w:t>b</w:t>
      </w:r>
      <w:r w:rsidRPr="006E308F">
        <w:rPr>
          <w:lang w:val="ru-RU"/>
        </w:rPr>
        <w:t xml:space="preserve"> реализована на основе </w:t>
      </w:r>
      <w:r>
        <w:t>Lab</w:t>
      </w:r>
      <w:r w:rsidRPr="006E308F">
        <w:rPr>
          <w:lang w:val="ru-RU"/>
        </w:rPr>
        <w:t>-03</w:t>
      </w:r>
      <w:r>
        <w:t>a</w:t>
      </w:r>
      <w:r w:rsidRPr="006E308F">
        <w:rPr>
          <w:lang w:val="ru-RU"/>
        </w:rPr>
        <w:t xml:space="preserve">, однако способы передачи количества итераций изменены. Первый дочерний процесс получает значение из пользовательской переменной окружения </w:t>
      </w:r>
      <w:r>
        <w:t>ITER</w:t>
      </w:r>
      <w:r w:rsidRPr="006E308F">
        <w:rPr>
          <w:lang w:val="ru-RU"/>
        </w:rPr>
        <w:t>_</w:t>
      </w:r>
      <w:r>
        <w:t>NUM</w:t>
      </w:r>
      <w:r w:rsidRPr="006E308F">
        <w:rPr>
          <w:lang w:val="ru-RU"/>
        </w:rPr>
        <w:t>, второй — из аргумента ком</w:t>
      </w:r>
      <w:r w:rsidRPr="006E308F">
        <w:rPr>
          <w:lang w:val="ru-RU"/>
        </w:rPr>
        <w:t>андной строки, третий — из переменной окружения, изменённой непосредственно в родительском процессе перед его созданием. Исходный код представлен в листинге Б.3.</w:t>
      </w:r>
    </w:p>
    <w:p w:rsidR="002A308C" w:rsidRDefault="006A4C97">
      <w:r w:rsidRPr="006E308F">
        <w:rPr>
          <w:lang w:val="ru-RU"/>
        </w:rPr>
        <w:t xml:space="preserve">Для эксперимента пользовательской переменной </w:t>
      </w:r>
      <w:r>
        <w:t>ITER</w:t>
      </w:r>
      <w:r w:rsidRPr="006E308F">
        <w:rPr>
          <w:lang w:val="ru-RU"/>
        </w:rPr>
        <w:t>_</w:t>
      </w:r>
      <w:r>
        <w:t>NUM</w:t>
      </w:r>
      <w:r w:rsidRPr="006E308F">
        <w:rPr>
          <w:lang w:val="ru-RU"/>
        </w:rPr>
        <w:t xml:space="preserve"> присвоено значение 80. Перед запуском пр</w:t>
      </w:r>
      <w:r w:rsidRPr="006E308F">
        <w:rPr>
          <w:lang w:val="ru-RU"/>
        </w:rPr>
        <w:t xml:space="preserve">ограммы выполнена проверка значения, сохранённого для пользователя, и переменной текущего процесса </w:t>
      </w:r>
      <w:r>
        <w:t>PowerShell</w:t>
      </w:r>
      <w:r w:rsidRPr="006E308F">
        <w:rPr>
          <w:lang w:val="ru-RU"/>
        </w:rPr>
        <w:t xml:space="preserve">. </w:t>
      </w:r>
      <w:r>
        <w:t>Результаты представлены на рисунке 3.6.</w:t>
      </w:r>
    </w:p>
    <w:p w:rsidR="002A308C" w:rsidRDefault="002A308C"/>
    <w:p w:rsidR="002A308C" w:rsidRDefault="006A4C97">
      <w:pPr>
        <w:ind w:firstLine="0"/>
        <w:jc w:val="center"/>
      </w:pPr>
      <w:r>
        <w:rPr>
          <w:noProof/>
        </w:rPr>
        <w:drawing>
          <wp:inline distT="0" distB="0" distL="114300" distR="114300">
            <wp:extent cx="5937885" cy="548005"/>
            <wp:effectExtent l="0" t="0" r="5715" b="4445"/>
            <wp:docPr id="23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Изображение 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7885" cy="548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A308C" w:rsidRPr="006E308F" w:rsidRDefault="006A4C97">
      <w:pPr>
        <w:pStyle w:val="aff3"/>
        <w:spacing w:line="240" w:lineRule="auto"/>
        <w:jc w:val="center"/>
        <w:rPr>
          <w:lang w:val="ru-RU"/>
        </w:rPr>
      </w:pPr>
      <w:r w:rsidRPr="006E308F">
        <w:rPr>
          <w:lang w:val="ru-RU"/>
        </w:rPr>
        <w:t xml:space="preserve">Рисунок 3.6 – </w:t>
      </w:r>
      <w:r w:rsidRPr="006E308F">
        <w:rPr>
          <w:lang w:val="ru-RU"/>
        </w:rPr>
        <w:t xml:space="preserve">Проверка пользовательской и текущей переменной окружения </w:t>
      </w:r>
      <w:r>
        <w:t>ITER</w:t>
      </w:r>
      <w:r w:rsidRPr="006E308F">
        <w:rPr>
          <w:lang w:val="ru-RU"/>
        </w:rPr>
        <w:t>_</w:t>
      </w:r>
      <w:r>
        <w:t>NUM</w:t>
      </w:r>
    </w:p>
    <w:p w:rsidR="002A308C" w:rsidRPr="006E308F" w:rsidRDefault="006A4C97">
      <w:pPr>
        <w:rPr>
          <w:lang w:val="ru-RU"/>
        </w:rPr>
      </w:pPr>
      <w:r w:rsidRPr="006E308F">
        <w:rPr>
          <w:lang w:val="ru-RU"/>
        </w:rPr>
        <w:t>При выполнении програм</w:t>
      </w:r>
      <w:r w:rsidRPr="006E308F">
        <w:rPr>
          <w:lang w:val="ru-RU"/>
        </w:rPr>
        <w:t xml:space="preserve">мы первый процесс получает 80 итераций из унаследованного окружения. Второму процессу передаётся 100 итераций через аргумент командной строки. Перед созданием третьего процесса </w:t>
      </w:r>
      <w:r w:rsidRPr="006E308F">
        <w:rPr>
          <w:lang w:val="ru-RU"/>
        </w:rPr>
        <w:lastRenderedPageBreak/>
        <w:t xml:space="preserve">родитель вызывает </w:t>
      </w:r>
      <w:r>
        <w:t>SetEnvironmentVariableA</w:t>
      </w:r>
      <w:r w:rsidRPr="006E308F">
        <w:rPr>
          <w:lang w:val="ru-RU"/>
        </w:rPr>
        <w:t xml:space="preserve">() и устанавливает </w:t>
      </w:r>
      <w:r>
        <w:t>ITER</w:t>
      </w:r>
      <w:r w:rsidRPr="006E308F">
        <w:rPr>
          <w:lang w:val="ru-RU"/>
        </w:rPr>
        <w:t>_</w:t>
      </w:r>
      <w:r>
        <w:t>NUM</w:t>
      </w:r>
      <w:r w:rsidRPr="006E308F">
        <w:rPr>
          <w:lang w:val="ru-RU"/>
        </w:rPr>
        <w:t xml:space="preserve"> равной 120</w:t>
      </w:r>
      <w:r w:rsidRPr="006E308F">
        <w:rPr>
          <w:lang w:val="ru-RU"/>
        </w:rPr>
        <w:t>, после чего третий процесс наследует изменённое значение.</w:t>
      </w:r>
    </w:p>
    <w:p w:rsidR="002A308C" w:rsidRPr="006E308F" w:rsidRDefault="006A4C97">
      <w:pPr>
        <w:rPr>
          <w:lang w:val="ru-RU"/>
        </w:rPr>
      </w:pPr>
      <w:r w:rsidRPr="006E308F">
        <w:rPr>
          <w:lang w:val="ru-RU"/>
        </w:rPr>
        <w:t>На рисунке 3.7 приведены результаты создания и завершения трёх дочерних процессов.</w:t>
      </w:r>
    </w:p>
    <w:p w:rsidR="002A308C" w:rsidRPr="006E308F" w:rsidRDefault="002A308C">
      <w:pPr>
        <w:rPr>
          <w:lang w:val="ru-RU"/>
        </w:rPr>
      </w:pPr>
    </w:p>
    <w:p w:rsidR="002A308C" w:rsidRDefault="006A4C97">
      <w:pPr>
        <w:ind w:firstLine="0"/>
        <w:jc w:val="center"/>
      </w:pPr>
      <w:r>
        <w:rPr>
          <w:noProof/>
        </w:rPr>
        <w:drawing>
          <wp:inline distT="0" distB="0" distL="114300" distR="114300">
            <wp:extent cx="5940425" cy="1244600"/>
            <wp:effectExtent l="0" t="0" r="3175" b="12700"/>
            <wp:docPr id="24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Изображение 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4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A308C" w:rsidRPr="006E308F" w:rsidRDefault="006A4C97">
      <w:pPr>
        <w:pStyle w:val="aff3"/>
        <w:spacing w:line="240" w:lineRule="auto"/>
        <w:jc w:val="center"/>
        <w:rPr>
          <w:lang w:val="ru-RU"/>
        </w:rPr>
      </w:pPr>
      <w:r w:rsidRPr="006E308F">
        <w:rPr>
          <w:lang w:val="ru-RU"/>
        </w:rPr>
        <w:t>Рисунок 3.</w:t>
      </w:r>
      <w:r>
        <w:rPr>
          <w:lang w:val="ru-RU"/>
        </w:rPr>
        <w:t>7</w:t>
      </w:r>
      <w:r w:rsidRPr="006E308F">
        <w:rPr>
          <w:lang w:val="ru-RU"/>
        </w:rPr>
        <w:t xml:space="preserve"> – </w:t>
      </w:r>
      <w:r w:rsidRPr="006E308F">
        <w:rPr>
          <w:lang w:val="ru-RU"/>
        </w:rPr>
        <w:t xml:space="preserve"> Создание трёх дочерних процессов с различным количеством итераций</w:t>
      </w:r>
    </w:p>
    <w:p w:rsidR="002A308C" w:rsidRPr="006E308F" w:rsidRDefault="006A4C97">
      <w:pPr>
        <w:rPr>
          <w:lang w:val="ru-RU"/>
        </w:rPr>
      </w:pPr>
      <w:r w:rsidRPr="006E308F">
        <w:rPr>
          <w:lang w:val="ru-RU"/>
        </w:rPr>
        <w:t xml:space="preserve">Все три процесса успешно </w:t>
      </w:r>
      <w:r w:rsidRPr="006E308F">
        <w:rPr>
          <w:lang w:val="ru-RU"/>
        </w:rPr>
        <w:t>созданы и выполнили соответственно 80, 100 и 120 итераций. Каждый процесс завершился с кодом 0, после чего завершился родительский процесс. Порядок появления отдельных сообщений в журнале может отличаться от порядка создания процессов вследствие их паралле</w:t>
      </w:r>
      <w:r w:rsidRPr="006E308F">
        <w:rPr>
          <w:lang w:val="ru-RU"/>
        </w:rPr>
        <w:t>льного выполнения.</w:t>
      </w:r>
    </w:p>
    <w:p w:rsidR="002A308C" w:rsidRPr="006E308F" w:rsidRDefault="006A4C97">
      <w:pPr>
        <w:rPr>
          <w:lang w:val="ru-RU"/>
        </w:rPr>
      </w:pPr>
      <w:r w:rsidRPr="006E308F">
        <w:rPr>
          <w:lang w:val="ru-RU"/>
        </w:rPr>
        <w:t xml:space="preserve">Для подтверждения одновременного существования дочерних процессов использована утилита </w:t>
      </w:r>
      <w:r>
        <w:t>Process</w:t>
      </w:r>
      <w:r w:rsidRPr="006E308F">
        <w:rPr>
          <w:lang w:val="ru-RU"/>
        </w:rPr>
        <w:t xml:space="preserve"> </w:t>
      </w:r>
      <w:r>
        <w:t>Explorer</w:t>
      </w:r>
      <w:r w:rsidRPr="006E308F">
        <w:rPr>
          <w:lang w:val="ru-RU"/>
        </w:rPr>
        <w:t xml:space="preserve">. На рисунке 3.8 показан родительский </w:t>
      </w:r>
      <w:r>
        <w:t>Lab</w:t>
      </w:r>
      <w:r w:rsidRPr="006E308F">
        <w:rPr>
          <w:lang w:val="ru-RU"/>
        </w:rPr>
        <w:t>-03</w:t>
      </w:r>
      <w:r>
        <w:t>b</w:t>
      </w:r>
      <w:r w:rsidRPr="006E308F">
        <w:rPr>
          <w:lang w:val="ru-RU"/>
        </w:rPr>
        <w:t>.</w:t>
      </w:r>
      <w:r>
        <w:t>exe</w:t>
      </w:r>
      <w:r w:rsidRPr="006E308F">
        <w:rPr>
          <w:lang w:val="ru-RU"/>
        </w:rPr>
        <w:t xml:space="preserve"> и три дочерних процесса </w:t>
      </w:r>
      <w:r>
        <w:t>Lab</w:t>
      </w:r>
      <w:r w:rsidRPr="006E308F">
        <w:rPr>
          <w:lang w:val="ru-RU"/>
        </w:rPr>
        <w:t>-03</w:t>
      </w:r>
      <w:r>
        <w:t>x</w:t>
      </w:r>
      <w:r w:rsidRPr="006E308F">
        <w:rPr>
          <w:lang w:val="ru-RU"/>
        </w:rPr>
        <w:t>.</w:t>
      </w:r>
      <w:r>
        <w:t>exe</w:t>
      </w:r>
      <w:r w:rsidRPr="006E308F">
        <w:rPr>
          <w:lang w:val="ru-RU"/>
        </w:rPr>
        <w:t>.</w:t>
      </w:r>
    </w:p>
    <w:p w:rsidR="002A308C" w:rsidRPr="006E308F" w:rsidRDefault="002A308C">
      <w:pPr>
        <w:rPr>
          <w:lang w:val="ru-RU"/>
        </w:rPr>
      </w:pPr>
    </w:p>
    <w:p w:rsidR="002A308C" w:rsidRDefault="006A4C97">
      <w:pPr>
        <w:ind w:firstLine="0"/>
        <w:jc w:val="center"/>
      </w:pPr>
      <w:r>
        <w:rPr>
          <w:noProof/>
        </w:rPr>
        <w:drawing>
          <wp:inline distT="0" distB="0" distL="114300" distR="114300">
            <wp:extent cx="4813300" cy="3192780"/>
            <wp:effectExtent l="0" t="0" r="6350" b="7620"/>
            <wp:docPr id="25" name="Изображение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Изображение 8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13300" cy="3192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A308C" w:rsidRPr="006E308F" w:rsidRDefault="006A4C97">
      <w:pPr>
        <w:pStyle w:val="aff3"/>
        <w:jc w:val="center"/>
        <w:rPr>
          <w:lang w:val="ru-RU"/>
        </w:rPr>
      </w:pPr>
      <w:r w:rsidRPr="006E308F">
        <w:rPr>
          <w:lang w:val="ru-RU"/>
        </w:rPr>
        <w:t xml:space="preserve">Рисунок 3.8 – Три дочерних процесса </w:t>
      </w:r>
      <w:r>
        <w:t>Lab</w:t>
      </w:r>
      <w:r w:rsidRPr="006E308F">
        <w:rPr>
          <w:lang w:val="ru-RU"/>
        </w:rPr>
        <w:t>-03</w:t>
      </w:r>
      <w:r>
        <w:t>b</w:t>
      </w:r>
      <w:r w:rsidRPr="006E308F">
        <w:rPr>
          <w:lang w:val="ru-RU"/>
        </w:rPr>
        <w:t xml:space="preserve"> </w:t>
      </w:r>
      <w:r w:rsidRPr="006E308F">
        <w:rPr>
          <w:lang w:val="ru-RU"/>
        </w:rPr>
        <w:t xml:space="preserve">в </w:t>
      </w:r>
      <w:r>
        <w:t>Process</w:t>
      </w:r>
      <w:r w:rsidRPr="006E308F">
        <w:rPr>
          <w:lang w:val="ru-RU"/>
        </w:rPr>
        <w:t xml:space="preserve"> </w:t>
      </w:r>
      <w:r>
        <w:t>Explorer</w:t>
      </w:r>
    </w:p>
    <w:p w:rsidR="002A308C" w:rsidRPr="006E308F" w:rsidRDefault="006A4C97">
      <w:pPr>
        <w:rPr>
          <w:lang w:val="ru-RU"/>
        </w:rPr>
      </w:pPr>
      <w:r w:rsidRPr="006E308F">
        <w:rPr>
          <w:lang w:val="ru-RU"/>
        </w:rPr>
        <w:t>Идентификаторы процессов на рисунках 3.7 и 3.8 относятся к одному запуску программы, что позволяет сопоставить сообщения родителя с процессами, обнаруженными в системе.</w:t>
      </w:r>
    </w:p>
    <w:p w:rsidR="002A308C" w:rsidRPr="006E308F" w:rsidRDefault="006A4C97">
      <w:pPr>
        <w:rPr>
          <w:lang w:val="ru-RU"/>
        </w:rPr>
      </w:pPr>
      <w:r w:rsidRPr="006E308F">
        <w:rPr>
          <w:lang w:val="ru-RU"/>
        </w:rPr>
        <w:lastRenderedPageBreak/>
        <w:t xml:space="preserve">Таким образом, все три вызова </w:t>
      </w:r>
      <w:r>
        <w:t>CreateProcess</w:t>
      </w:r>
      <w:r w:rsidRPr="006E308F">
        <w:rPr>
          <w:lang w:val="ru-RU"/>
        </w:rPr>
        <w:t>() завершились успешно. Э</w:t>
      </w:r>
      <w:r w:rsidRPr="006E308F">
        <w:rPr>
          <w:lang w:val="ru-RU"/>
        </w:rPr>
        <w:t>ксперимент подтвердил наследование переменных окружения дочерними процессами и показал, что изменение окружения родителя не влияет на уже созданные процессы, но учитывается при последующем создании новых дочерних процессов.</w:t>
      </w:r>
    </w:p>
    <w:p w:rsidR="002A308C" w:rsidRPr="006E308F" w:rsidRDefault="006A4C97">
      <w:pPr>
        <w:pStyle w:val="21"/>
        <w:jc w:val="left"/>
        <w:rPr>
          <w:lang w:val="ru-RU"/>
        </w:rPr>
      </w:pPr>
      <w:bookmarkStart w:id="9" w:name="_Toc1589353380"/>
      <w:r w:rsidRPr="006E308F">
        <w:rPr>
          <w:lang w:val="ru-RU"/>
        </w:rPr>
        <w:t xml:space="preserve">3.4 Программа </w:t>
      </w:r>
      <w:r>
        <w:t>Lab</w:t>
      </w:r>
      <w:r w:rsidRPr="006E308F">
        <w:rPr>
          <w:lang w:val="ru-RU"/>
        </w:rPr>
        <w:t>-03</w:t>
      </w:r>
      <w:r>
        <w:t>c</w:t>
      </w:r>
      <w:bookmarkEnd w:id="9"/>
    </w:p>
    <w:p w:rsidR="002A308C" w:rsidRPr="006E308F" w:rsidRDefault="006A4C97">
      <w:pPr>
        <w:rPr>
          <w:lang w:val="ru-RU"/>
        </w:rPr>
      </w:pPr>
      <w:r w:rsidRPr="006E308F">
        <w:rPr>
          <w:lang w:val="ru-RU"/>
        </w:rPr>
        <w:t>Для получе</w:t>
      </w:r>
      <w:r w:rsidRPr="006E308F">
        <w:rPr>
          <w:lang w:val="ru-RU"/>
        </w:rPr>
        <w:t xml:space="preserve">ния системного списка процессов применён интерфейс </w:t>
      </w:r>
      <w:r>
        <w:t>Tool</w:t>
      </w:r>
      <w:r w:rsidRPr="006E308F">
        <w:rPr>
          <w:lang w:val="ru-RU"/>
        </w:rPr>
        <w:t xml:space="preserve"> </w:t>
      </w:r>
      <w:r>
        <w:t>Help</w:t>
      </w:r>
      <w:r w:rsidRPr="006E308F">
        <w:rPr>
          <w:lang w:val="ru-RU"/>
        </w:rPr>
        <w:t xml:space="preserve">: </w:t>
      </w:r>
      <w:r>
        <w:t>CreateToolhelp</w:t>
      </w:r>
      <w:r w:rsidRPr="006E308F">
        <w:rPr>
          <w:lang w:val="ru-RU"/>
        </w:rPr>
        <w:t>32</w:t>
      </w:r>
      <w:r>
        <w:t>Snapshot</w:t>
      </w:r>
      <w:r w:rsidRPr="006E308F">
        <w:rPr>
          <w:lang w:val="ru-RU"/>
        </w:rPr>
        <w:t>(</w:t>
      </w:r>
      <w:r>
        <w:t>TH</w:t>
      </w:r>
      <w:r w:rsidRPr="006E308F">
        <w:rPr>
          <w:lang w:val="ru-RU"/>
        </w:rPr>
        <w:t>32</w:t>
      </w:r>
      <w:r>
        <w:t>CS</w:t>
      </w:r>
      <w:r w:rsidRPr="006E308F">
        <w:rPr>
          <w:lang w:val="ru-RU"/>
        </w:rPr>
        <w:t>_</w:t>
      </w:r>
      <w:r>
        <w:t>SNAPPROCESS</w:t>
      </w:r>
      <w:r w:rsidRPr="006E308F">
        <w:rPr>
          <w:lang w:val="ru-RU"/>
        </w:rPr>
        <w:t xml:space="preserve">), </w:t>
      </w:r>
      <w:r>
        <w:t>Process</w:t>
      </w:r>
      <w:r w:rsidRPr="006E308F">
        <w:rPr>
          <w:lang w:val="ru-RU"/>
        </w:rPr>
        <w:t>32</w:t>
      </w:r>
      <w:r>
        <w:t>First</w:t>
      </w:r>
      <w:r w:rsidRPr="006E308F">
        <w:rPr>
          <w:lang w:val="ru-RU"/>
        </w:rPr>
        <w:t xml:space="preserve"> и </w:t>
      </w:r>
      <w:r>
        <w:t>Process</w:t>
      </w:r>
      <w:r w:rsidRPr="006E308F">
        <w:rPr>
          <w:lang w:val="ru-RU"/>
        </w:rPr>
        <w:t>32</w:t>
      </w:r>
      <w:r>
        <w:t>Next</w:t>
      </w:r>
      <w:r w:rsidRPr="006E308F">
        <w:rPr>
          <w:lang w:val="ru-RU"/>
        </w:rPr>
        <w:t xml:space="preserve">. Из структуры </w:t>
      </w:r>
      <w:r>
        <w:t>PROCESSENTRY</w:t>
      </w:r>
      <w:r w:rsidRPr="006E308F">
        <w:rPr>
          <w:lang w:val="ru-RU"/>
        </w:rPr>
        <w:t xml:space="preserve">32 извлекаются имя процесса, </w:t>
      </w:r>
      <w:r>
        <w:t>th</w:t>
      </w:r>
      <w:r w:rsidRPr="006E308F">
        <w:rPr>
          <w:lang w:val="ru-RU"/>
        </w:rPr>
        <w:t>32</w:t>
      </w:r>
      <w:r>
        <w:t>ProcessID</w:t>
      </w:r>
      <w:r w:rsidRPr="006E308F">
        <w:rPr>
          <w:lang w:val="ru-RU"/>
        </w:rPr>
        <w:t xml:space="preserve"> и </w:t>
      </w:r>
      <w:r>
        <w:t>th</w:t>
      </w:r>
      <w:r w:rsidRPr="006E308F">
        <w:rPr>
          <w:lang w:val="ru-RU"/>
        </w:rPr>
        <w:t>32</w:t>
      </w:r>
      <w:r>
        <w:t>ParentProcessID</w:t>
      </w:r>
      <w:r w:rsidRPr="006E308F">
        <w:rPr>
          <w:lang w:val="ru-RU"/>
        </w:rPr>
        <w:t>. Полный код программы прив</w:t>
      </w:r>
      <w:r w:rsidRPr="006E308F">
        <w:rPr>
          <w:lang w:val="ru-RU"/>
        </w:rPr>
        <w:t>едён в листинге Б.4.</w:t>
      </w:r>
    </w:p>
    <w:p w:rsidR="002A308C" w:rsidRDefault="006A4C97">
      <w:r w:rsidRPr="006E308F">
        <w:rPr>
          <w:lang w:val="ru-RU"/>
        </w:rPr>
        <w:t xml:space="preserve">На рисунке 3.7 показан фрагмент полученного списка, содержащего системные процессы </w:t>
      </w:r>
      <w:r>
        <w:t>Windows</w:t>
      </w:r>
      <w:r w:rsidRPr="006E308F">
        <w:rPr>
          <w:lang w:val="ru-RU"/>
        </w:rPr>
        <w:t xml:space="preserve">. </w:t>
      </w:r>
      <w:r>
        <w:t>Всего во время съёмки обнаружено 157 процессов.</w:t>
      </w:r>
    </w:p>
    <w:p w:rsidR="002A308C" w:rsidRDefault="006A4C97">
      <w:pPr>
        <w:keepNext/>
        <w:spacing w:before="280"/>
        <w:ind w:firstLine="0"/>
        <w:jc w:val="center"/>
      </w:pPr>
      <w:bookmarkStart w:id="10" w:name="_GoBack"/>
      <w:r>
        <w:rPr>
          <w:noProof/>
        </w:rPr>
        <w:drawing>
          <wp:inline distT="0" distB="0" distL="114300" distR="114300">
            <wp:extent cx="4376849" cy="3670300"/>
            <wp:effectExtent l="0" t="0" r="5080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78812" cy="3671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0"/>
    </w:p>
    <w:p w:rsidR="002A308C" w:rsidRPr="006E308F" w:rsidRDefault="006A4C97">
      <w:pPr>
        <w:pStyle w:val="aff3"/>
        <w:jc w:val="center"/>
        <w:rPr>
          <w:lang w:val="ru-RU"/>
        </w:rPr>
      </w:pPr>
      <w:r w:rsidRPr="006E308F">
        <w:rPr>
          <w:lang w:val="ru-RU"/>
        </w:rPr>
        <w:t>Рисунок 3.</w:t>
      </w:r>
      <w:r>
        <w:rPr>
          <w:lang w:val="ru-RU"/>
        </w:rPr>
        <w:t>9</w:t>
      </w:r>
      <w:r w:rsidRPr="006E308F">
        <w:rPr>
          <w:lang w:val="ru-RU"/>
        </w:rPr>
        <w:t xml:space="preserve"> – Список процессов </w:t>
      </w:r>
      <w:r>
        <w:t>Windows</w:t>
      </w:r>
      <w:r w:rsidRPr="006E308F">
        <w:rPr>
          <w:lang w:val="ru-RU"/>
        </w:rPr>
        <w:t xml:space="preserve"> с </w:t>
      </w:r>
      <w:r>
        <w:t>PID</w:t>
      </w:r>
      <w:r w:rsidRPr="006E308F">
        <w:rPr>
          <w:lang w:val="ru-RU"/>
        </w:rPr>
        <w:t xml:space="preserve">, </w:t>
      </w:r>
      <w:r>
        <w:t>PPID</w:t>
      </w:r>
      <w:r w:rsidRPr="006E308F">
        <w:rPr>
          <w:lang w:val="ru-RU"/>
        </w:rPr>
        <w:t xml:space="preserve"> и общим количеством</w:t>
      </w:r>
    </w:p>
    <w:p w:rsidR="002A308C" w:rsidRPr="006E308F" w:rsidRDefault="006A4C97">
      <w:pPr>
        <w:rPr>
          <w:lang w:val="ru-RU"/>
        </w:rPr>
      </w:pPr>
      <w:r w:rsidRPr="006E308F">
        <w:rPr>
          <w:lang w:val="ru-RU"/>
        </w:rPr>
        <w:t xml:space="preserve">При сопоставлении </w:t>
      </w:r>
      <w:r>
        <w:t>PID</w:t>
      </w:r>
      <w:r w:rsidRPr="006E308F">
        <w:rPr>
          <w:lang w:val="ru-RU"/>
        </w:rPr>
        <w:t xml:space="preserve"> </w:t>
      </w:r>
      <w:r w:rsidRPr="006E308F">
        <w:rPr>
          <w:lang w:val="ru-RU"/>
        </w:rPr>
        <w:t xml:space="preserve">и </w:t>
      </w:r>
      <w:r>
        <w:t>PPID</w:t>
      </w:r>
      <w:r w:rsidRPr="006E308F">
        <w:rPr>
          <w:lang w:val="ru-RU"/>
        </w:rPr>
        <w:t xml:space="preserve"> необходимо учитывать, что родитель мог завершиться к моменту снятия снимка; </w:t>
      </w:r>
      <w:r>
        <w:t>Tool</w:t>
      </w:r>
      <w:r w:rsidRPr="006E308F">
        <w:rPr>
          <w:lang w:val="ru-RU"/>
        </w:rPr>
        <w:t xml:space="preserve"> </w:t>
      </w:r>
      <w:r>
        <w:t>Help</w:t>
      </w:r>
      <w:r w:rsidRPr="006E308F">
        <w:rPr>
          <w:lang w:val="ru-RU"/>
        </w:rPr>
        <w:t xml:space="preserve"> возвращает значения, сохранённые при перечислении процессов.</w:t>
      </w:r>
    </w:p>
    <w:p w:rsidR="002A308C" w:rsidRPr="006E308F" w:rsidRDefault="006A4C97">
      <w:pPr>
        <w:pStyle w:val="1"/>
        <w:jc w:val="left"/>
        <w:rPr>
          <w:lang w:val="ru-RU"/>
        </w:rPr>
      </w:pPr>
      <w:bookmarkStart w:id="11" w:name="_Toc641591339"/>
      <w:r w:rsidRPr="006E308F">
        <w:rPr>
          <w:lang w:val="ru-RU"/>
        </w:rPr>
        <w:lastRenderedPageBreak/>
        <w:t xml:space="preserve">4 Анонимные каналы в </w:t>
      </w:r>
      <w:r>
        <w:t>Linux</w:t>
      </w:r>
      <w:bookmarkEnd w:id="11"/>
    </w:p>
    <w:p w:rsidR="002A308C" w:rsidRPr="006E308F" w:rsidRDefault="006A4C97">
      <w:pPr>
        <w:pStyle w:val="21"/>
        <w:jc w:val="left"/>
        <w:rPr>
          <w:lang w:val="ru-RU"/>
        </w:rPr>
      </w:pPr>
      <w:bookmarkStart w:id="12" w:name="_Toc1414469370"/>
      <w:r w:rsidRPr="006E308F">
        <w:rPr>
          <w:lang w:val="ru-RU"/>
        </w:rPr>
        <w:t>4.1 Поиск взаимно простых чисел</w:t>
      </w:r>
      <w:bookmarkEnd w:id="12"/>
    </w:p>
    <w:p w:rsidR="002A308C" w:rsidRPr="006E308F" w:rsidRDefault="006A4C97">
      <w:pPr>
        <w:rPr>
          <w:lang w:val="ru-RU"/>
        </w:rPr>
      </w:pPr>
      <w:r w:rsidRPr="006E308F">
        <w:rPr>
          <w:lang w:val="ru-RU"/>
        </w:rPr>
        <w:t xml:space="preserve">Клиент </w:t>
      </w:r>
      <w:r>
        <w:t>Lab</w:t>
      </w:r>
      <w:r w:rsidRPr="006E308F">
        <w:rPr>
          <w:lang w:val="ru-RU"/>
        </w:rPr>
        <w:t>-03</w:t>
      </w:r>
      <w:r>
        <w:t>d</w:t>
      </w:r>
      <w:r w:rsidRPr="006E308F">
        <w:rPr>
          <w:lang w:val="ru-RU"/>
        </w:rPr>
        <w:t>-</w:t>
      </w:r>
      <w:r>
        <w:t>client</w:t>
      </w:r>
      <w:r w:rsidRPr="006E308F">
        <w:rPr>
          <w:lang w:val="ru-RU"/>
        </w:rPr>
        <w:t xml:space="preserve"> принимает </w:t>
      </w:r>
      <w:r>
        <w:t>M</w:t>
      </w:r>
      <w:r w:rsidRPr="006E308F">
        <w:rPr>
          <w:lang w:val="ru-RU"/>
        </w:rPr>
        <w:t xml:space="preserve">, </w:t>
      </w:r>
      <w:r>
        <w:t>L</w:t>
      </w:r>
      <w:r w:rsidRPr="006E308F">
        <w:rPr>
          <w:lang w:val="ru-RU"/>
        </w:rPr>
        <w:t xml:space="preserve"> и </w:t>
      </w:r>
      <w:r>
        <w:t>R</w:t>
      </w:r>
      <w:r w:rsidRPr="006E308F">
        <w:rPr>
          <w:lang w:val="ru-RU"/>
        </w:rPr>
        <w:t>, п</w:t>
      </w:r>
      <w:r w:rsidRPr="006E308F">
        <w:rPr>
          <w:lang w:val="ru-RU"/>
        </w:rPr>
        <w:t xml:space="preserve">еребирает числа </w:t>
      </w:r>
      <w:r>
        <w:t>n</w:t>
      </w:r>
      <w:r w:rsidRPr="006E308F">
        <w:rPr>
          <w:lang w:val="ru-RU"/>
        </w:rPr>
        <w:t xml:space="preserve"> из включительного диапазона [</w:t>
      </w:r>
      <w:r>
        <w:t>L</w:t>
      </w:r>
      <w:r w:rsidRPr="006E308F">
        <w:rPr>
          <w:lang w:val="ru-RU"/>
        </w:rPr>
        <w:t xml:space="preserve">, </w:t>
      </w:r>
      <w:r>
        <w:t>R</w:t>
      </w:r>
      <w:r w:rsidRPr="006E308F">
        <w:rPr>
          <w:lang w:val="ru-RU"/>
        </w:rPr>
        <w:t xml:space="preserve">] и сохраняет </w:t>
      </w:r>
      <w:r>
        <w:t>n</w:t>
      </w:r>
      <w:r w:rsidRPr="006E308F">
        <w:rPr>
          <w:lang w:val="ru-RU"/>
        </w:rPr>
        <w:t xml:space="preserve"> в динамический массив, когда </w:t>
      </w:r>
      <w:r>
        <w:t>gcd</w:t>
      </w:r>
      <w:r w:rsidRPr="006E308F">
        <w:rPr>
          <w:lang w:val="ru-RU"/>
        </w:rPr>
        <w:t>(</w:t>
      </w:r>
      <w:r>
        <w:t>M</w:t>
      </w:r>
      <w:r w:rsidRPr="006E308F">
        <w:rPr>
          <w:lang w:val="ru-RU"/>
        </w:rPr>
        <w:t>,</w:t>
      </w:r>
      <w:r>
        <w:t>n</w:t>
      </w:r>
      <w:r w:rsidRPr="006E308F">
        <w:rPr>
          <w:lang w:val="ru-RU"/>
        </w:rPr>
        <w:t xml:space="preserve">)=1. </w:t>
      </w:r>
      <w:r>
        <w:t xml:space="preserve">НОД вычисляется алгоритмом Евклида. </w:t>
      </w:r>
      <w:r w:rsidRPr="006E308F">
        <w:rPr>
          <w:lang w:val="ru-RU"/>
        </w:rPr>
        <w:t xml:space="preserve">После завершения перебора все найденные числа выводятся одним результирующим потоком. Исходный текст клиента </w:t>
      </w:r>
      <w:r>
        <w:rPr>
          <w:lang w:val="ru-RU"/>
        </w:rPr>
        <w:t>–</w:t>
      </w:r>
      <w:r w:rsidRPr="006E308F">
        <w:rPr>
          <w:lang w:val="ru-RU"/>
        </w:rPr>
        <w:t xml:space="preserve"> л</w:t>
      </w:r>
      <w:r w:rsidRPr="006E308F">
        <w:rPr>
          <w:lang w:val="ru-RU"/>
        </w:rPr>
        <w:t>истинг А.3.</w:t>
      </w:r>
    </w:p>
    <w:p w:rsidR="002A308C" w:rsidRPr="006E308F" w:rsidRDefault="006A4C97">
      <w:pPr>
        <w:rPr>
          <w:lang w:val="ru-RU"/>
        </w:rPr>
      </w:pPr>
      <w:r w:rsidRPr="006E308F">
        <w:rPr>
          <w:lang w:val="ru-RU"/>
        </w:rPr>
        <w:t xml:space="preserve">Указанный исходный код клиента использован и при компиляции </w:t>
      </w:r>
      <w:r>
        <w:t>Windows</w:t>
      </w:r>
      <w:r w:rsidRPr="006E308F">
        <w:rPr>
          <w:lang w:val="ru-RU"/>
        </w:rPr>
        <w:t>-версии, поэтому дублировать один и тот же текст программы во второй раз в приложениях не требуется.</w:t>
      </w:r>
    </w:p>
    <w:p w:rsidR="002A308C" w:rsidRPr="006E308F" w:rsidRDefault="006A4C97">
      <w:pPr>
        <w:pStyle w:val="21"/>
        <w:jc w:val="left"/>
        <w:rPr>
          <w:lang w:val="ru-RU"/>
        </w:rPr>
      </w:pPr>
      <w:bookmarkStart w:id="13" w:name="_Toc1595583335"/>
      <w:r w:rsidRPr="006E308F">
        <w:rPr>
          <w:lang w:val="ru-RU"/>
        </w:rPr>
        <w:t xml:space="preserve">4.2 Сервер и каналы </w:t>
      </w:r>
      <w:r>
        <w:t>pipe</w:t>
      </w:r>
      <w:bookmarkEnd w:id="13"/>
    </w:p>
    <w:p w:rsidR="002A308C" w:rsidRPr="006E308F" w:rsidRDefault="006A4C97">
      <w:pPr>
        <w:rPr>
          <w:lang w:val="ru-RU"/>
        </w:rPr>
      </w:pPr>
      <w:r w:rsidRPr="006E308F">
        <w:rPr>
          <w:lang w:val="ru-RU"/>
        </w:rPr>
        <w:t xml:space="preserve">Программа </w:t>
      </w:r>
      <w:r>
        <w:t>Lab</w:t>
      </w:r>
      <w:r w:rsidRPr="006E308F">
        <w:rPr>
          <w:lang w:val="ru-RU"/>
        </w:rPr>
        <w:t>-03</w:t>
      </w:r>
      <w:r>
        <w:t>d</w:t>
      </w:r>
      <w:r w:rsidRPr="006E308F">
        <w:rPr>
          <w:lang w:val="ru-RU"/>
        </w:rPr>
        <w:t>-</w:t>
      </w:r>
      <w:r>
        <w:t>server</w:t>
      </w:r>
      <w:r w:rsidRPr="006E308F">
        <w:rPr>
          <w:lang w:val="ru-RU"/>
        </w:rPr>
        <w:t xml:space="preserve"> предназначена для параллел</w:t>
      </w:r>
      <w:r w:rsidRPr="006E308F">
        <w:rPr>
          <w:lang w:val="ru-RU"/>
        </w:rPr>
        <w:t xml:space="preserve">ьного поиска чисел, взаимно простых с заданным </w:t>
      </w:r>
      <w:r>
        <w:t>M</w:t>
      </w:r>
      <w:r w:rsidRPr="006E308F">
        <w:rPr>
          <w:lang w:val="ru-RU"/>
        </w:rPr>
        <w:t xml:space="preserve">. Сервер принимает количество дочерних процессов </w:t>
      </w:r>
      <w:r>
        <w:t>K</w:t>
      </w:r>
      <w:r w:rsidRPr="006E308F">
        <w:rPr>
          <w:lang w:val="ru-RU"/>
        </w:rPr>
        <w:t xml:space="preserve">, число </w:t>
      </w:r>
      <w:r>
        <w:t>M</w:t>
      </w:r>
      <w:r w:rsidRPr="006E308F">
        <w:rPr>
          <w:lang w:val="ru-RU"/>
        </w:rPr>
        <w:t xml:space="preserve"> и границы диапазона [</w:t>
      </w:r>
      <w:r>
        <w:t>L</w:t>
      </w:r>
      <w:r w:rsidRPr="006E308F">
        <w:rPr>
          <w:lang w:val="ru-RU"/>
        </w:rPr>
        <w:t xml:space="preserve">, </w:t>
      </w:r>
      <w:r>
        <w:t>R</w:t>
      </w:r>
      <w:r w:rsidRPr="006E308F">
        <w:rPr>
          <w:lang w:val="ru-RU"/>
        </w:rPr>
        <w:t>]. Исходный код сервера представлен в листинге А.4.</w:t>
      </w:r>
    </w:p>
    <w:p w:rsidR="002A308C" w:rsidRPr="006E308F" w:rsidRDefault="006A4C97">
      <w:pPr>
        <w:rPr>
          <w:lang w:val="ru-RU"/>
        </w:rPr>
      </w:pPr>
      <w:r w:rsidRPr="006E308F">
        <w:rPr>
          <w:lang w:val="ru-RU"/>
        </w:rPr>
        <w:t xml:space="preserve">Диапазон разделяется между </w:t>
      </w:r>
      <w:r>
        <w:t>K</w:t>
      </w:r>
      <w:r w:rsidRPr="006E308F">
        <w:rPr>
          <w:lang w:val="ru-RU"/>
        </w:rPr>
        <w:t xml:space="preserve"> дочерними процессами на последовательные п</w:t>
      </w:r>
      <w:r w:rsidRPr="006E308F">
        <w:rPr>
          <w:lang w:val="ru-RU"/>
        </w:rPr>
        <w:t xml:space="preserve">оддиапазоны, размеры которых отличаются не более чем на один элемент. Для каждого процесса создаётся отдельный анонимный канал с помощью </w:t>
      </w:r>
      <w:r>
        <w:t>pipe</w:t>
      </w:r>
      <w:r w:rsidRPr="006E308F">
        <w:rPr>
          <w:lang w:val="ru-RU"/>
        </w:rPr>
        <w:t xml:space="preserve">(). После вызова </w:t>
      </w:r>
      <w:r>
        <w:t>fork</w:t>
      </w:r>
      <w:r w:rsidRPr="006E308F">
        <w:rPr>
          <w:lang w:val="ru-RU"/>
        </w:rPr>
        <w:t>() стандартный вывод дочернего процесса перенаправляется в записывающий конец канала с помощью</w:t>
      </w:r>
      <w:r w:rsidRPr="006E308F">
        <w:rPr>
          <w:lang w:val="ru-RU"/>
        </w:rPr>
        <w:t xml:space="preserve"> </w:t>
      </w:r>
      <w:r>
        <w:t>dup</w:t>
      </w:r>
      <w:r w:rsidRPr="006E308F">
        <w:rPr>
          <w:lang w:val="ru-RU"/>
        </w:rPr>
        <w:t xml:space="preserve">2(), затем функция </w:t>
      </w:r>
      <w:r>
        <w:t>execl</w:t>
      </w:r>
      <w:r w:rsidRPr="006E308F">
        <w:rPr>
          <w:lang w:val="ru-RU"/>
        </w:rPr>
        <w:t xml:space="preserve">() запускает </w:t>
      </w:r>
      <w:r>
        <w:t>Lab</w:t>
      </w:r>
      <w:r w:rsidRPr="006E308F">
        <w:rPr>
          <w:lang w:val="ru-RU"/>
        </w:rPr>
        <w:t>-03</w:t>
      </w:r>
      <w:r>
        <w:t>d</w:t>
      </w:r>
      <w:r w:rsidRPr="006E308F">
        <w:rPr>
          <w:lang w:val="ru-RU"/>
        </w:rPr>
        <w:t>-</w:t>
      </w:r>
      <w:r>
        <w:t>client</w:t>
      </w:r>
      <w:r w:rsidRPr="006E308F">
        <w:rPr>
          <w:lang w:val="ru-RU"/>
        </w:rPr>
        <w:t>.</w:t>
      </w:r>
    </w:p>
    <w:p w:rsidR="002A308C" w:rsidRPr="006E308F" w:rsidRDefault="006A4C97">
      <w:pPr>
        <w:rPr>
          <w:lang w:val="ru-RU"/>
        </w:rPr>
      </w:pPr>
      <w:r w:rsidRPr="006E308F">
        <w:rPr>
          <w:lang w:val="ru-RU"/>
        </w:rPr>
        <w:t xml:space="preserve">Родительский процесс считывает результаты через каналы, ожидает завершения всех дочерних процессов с помощью </w:t>
      </w:r>
      <w:r>
        <w:t>waitpid</w:t>
      </w:r>
      <w:r w:rsidRPr="006E308F">
        <w:rPr>
          <w:lang w:val="ru-RU"/>
        </w:rPr>
        <w:t>() и выводит найденные числа, их общее количество и время выполнения.</w:t>
      </w:r>
    </w:p>
    <w:p w:rsidR="002A308C" w:rsidRDefault="006A4C97">
      <w:r w:rsidRPr="006E308F">
        <w:rPr>
          <w:lang w:val="ru-RU"/>
        </w:rPr>
        <w:t>При первом ис</w:t>
      </w:r>
      <w:r w:rsidRPr="006E308F">
        <w:rPr>
          <w:lang w:val="ru-RU"/>
        </w:rPr>
        <w:t xml:space="preserve">пытании с </w:t>
      </w:r>
      <w:r>
        <w:t>K</w:t>
      </w:r>
      <w:r w:rsidRPr="006E308F">
        <w:rPr>
          <w:lang w:val="ru-RU"/>
        </w:rPr>
        <w:t xml:space="preserve"> = 3, </w:t>
      </w:r>
      <w:r>
        <w:t>M</w:t>
      </w:r>
      <w:r w:rsidRPr="006E308F">
        <w:rPr>
          <w:lang w:val="ru-RU"/>
        </w:rPr>
        <w:t xml:space="preserve"> = 12 и диапазоном [1, 20] найдено 7 чисел: 1, 5, 7, 11, 13, 17, 19. При втором испытании с </w:t>
      </w:r>
      <w:r>
        <w:t>K</w:t>
      </w:r>
      <w:r w:rsidRPr="006E308F">
        <w:rPr>
          <w:lang w:val="ru-RU"/>
        </w:rPr>
        <w:t xml:space="preserve"> = 4, </w:t>
      </w:r>
      <w:r>
        <w:t>M</w:t>
      </w:r>
      <w:r w:rsidRPr="006E308F">
        <w:rPr>
          <w:lang w:val="ru-RU"/>
        </w:rPr>
        <w:t xml:space="preserve"> = 7 и диапазоном [1, 15] найдено 13 чисел. </w:t>
      </w:r>
      <w:r>
        <w:t>Результаты представлены на рисунке 4.1.</w:t>
      </w:r>
    </w:p>
    <w:p w:rsidR="002A308C" w:rsidRDefault="006A4C97">
      <w:pPr>
        <w:keepNext/>
        <w:spacing w:before="280"/>
        <w:ind w:firstLine="0"/>
        <w:jc w:val="center"/>
      </w:pPr>
      <w:r>
        <w:rPr>
          <w:noProof/>
        </w:rPr>
        <w:lastRenderedPageBreak/>
        <w:drawing>
          <wp:inline distT="0" distB="0" distL="114300" distR="114300">
            <wp:extent cx="4914900" cy="2632710"/>
            <wp:effectExtent l="0" t="0" r="0" b="1524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263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308C" w:rsidRPr="006E308F" w:rsidRDefault="006A4C97">
      <w:pPr>
        <w:pStyle w:val="aff3"/>
        <w:jc w:val="center"/>
        <w:rPr>
          <w:lang w:val="ru-RU"/>
        </w:rPr>
      </w:pPr>
      <w:r w:rsidRPr="006E308F">
        <w:rPr>
          <w:lang w:val="ru-RU"/>
        </w:rPr>
        <w:t xml:space="preserve">Рисунок 4.1 – Результаты параллельного поиска чисел </w:t>
      </w:r>
      <w:r w:rsidRPr="006E308F">
        <w:rPr>
          <w:lang w:val="ru-RU"/>
        </w:rPr>
        <w:t xml:space="preserve">в </w:t>
      </w:r>
      <w:r>
        <w:t>Linux</w:t>
      </w:r>
    </w:p>
    <w:p w:rsidR="002A308C" w:rsidRPr="006E308F" w:rsidRDefault="006A4C97">
      <w:pPr>
        <w:rPr>
          <w:lang w:val="ru-RU"/>
        </w:rPr>
      </w:pPr>
      <w:r w:rsidRPr="006E308F">
        <w:rPr>
          <w:lang w:val="ru-RU"/>
        </w:rPr>
        <w:t>Для исследования иерархии процессов проведён дополнительный диагностический запуск сервера с четырьмя дочерними процессами. Чтобы обеспечить возможность наблюдения, в клиентскую программу временно добавлена задержка, активируемая переменной окружен</w:t>
      </w:r>
      <w:r w:rsidRPr="006E308F">
        <w:rPr>
          <w:lang w:val="ru-RU"/>
        </w:rPr>
        <w:t xml:space="preserve">ия </w:t>
      </w:r>
      <w:r>
        <w:t>LAB</w:t>
      </w:r>
      <w:r w:rsidRPr="006E308F">
        <w:rPr>
          <w:lang w:val="ru-RU"/>
        </w:rPr>
        <w:t>03_</w:t>
      </w:r>
      <w:r>
        <w:t>INSPECT</w:t>
      </w:r>
      <w:r w:rsidRPr="006E308F">
        <w:rPr>
          <w:lang w:val="ru-RU"/>
        </w:rPr>
        <w:t>. После завершения исследования исходная версия клиента была восстановлена.</w:t>
      </w:r>
    </w:p>
    <w:p w:rsidR="002A308C" w:rsidRDefault="006A4C97">
      <w:r w:rsidRPr="006E308F">
        <w:rPr>
          <w:lang w:val="ru-RU"/>
        </w:rPr>
        <w:t xml:space="preserve">На рисунке 4.2 показаны родительский процесс </w:t>
      </w:r>
      <w:r>
        <w:t>Lab</w:t>
      </w:r>
      <w:r w:rsidRPr="006E308F">
        <w:rPr>
          <w:lang w:val="ru-RU"/>
        </w:rPr>
        <w:t>-03</w:t>
      </w:r>
      <w:r>
        <w:t>d</w:t>
      </w:r>
      <w:r w:rsidRPr="006E308F">
        <w:rPr>
          <w:lang w:val="ru-RU"/>
        </w:rPr>
        <w:t>-</w:t>
      </w:r>
      <w:r>
        <w:t>server</w:t>
      </w:r>
      <w:r w:rsidRPr="006E308F">
        <w:rPr>
          <w:lang w:val="ru-RU"/>
        </w:rPr>
        <w:t xml:space="preserve"> и четыре дочерних </w:t>
      </w:r>
      <w:r>
        <w:t>Lab</w:t>
      </w:r>
      <w:r w:rsidRPr="006E308F">
        <w:rPr>
          <w:lang w:val="ru-RU"/>
        </w:rPr>
        <w:t>-03</w:t>
      </w:r>
      <w:r>
        <w:t>d</w:t>
      </w:r>
      <w:r w:rsidRPr="006E308F">
        <w:rPr>
          <w:lang w:val="ru-RU"/>
        </w:rPr>
        <w:t>-</w:t>
      </w:r>
      <w:r>
        <w:t>client</w:t>
      </w:r>
      <w:r w:rsidRPr="006E308F">
        <w:rPr>
          <w:lang w:val="ru-RU"/>
        </w:rPr>
        <w:t xml:space="preserve">. </w:t>
      </w:r>
      <w:r>
        <w:t>Для каждого дочернего процесса указан собственный поддиапазон.</w:t>
      </w:r>
    </w:p>
    <w:p w:rsidR="002A308C" w:rsidRDefault="002A308C"/>
    <w:p w:rsidR="002A308C" w:rsidRDefault="006A4C97">
      <w:pPr>
        <w:ind w:firstLine="0"/>
        <w:jc w:val="center"/>
        <w:rPr>
          <w:lang w:val="ru-RU"/>
        </w:rPr>
      </w:pPr>
      <w:r>
        <w:rPr>
          <w:noProof/>
          <w:lang w:val="ru-RU"/>
        </w:rPr>
        <w:drawing>
          <wp:inline distT="0" distB="0" distL="114300" distR="114300">
            <wp:extent cx="4391025" cy="2393315"/>
            <wp:effectExtent l="0" t="0" r="9525" b="6985"/>
            <wp:docPr id="26" name="Изображение 26" descr="swappy-20261023_0027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Изображение 26" descr="swappy-20261023_002752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91025" cy="2393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308C" w:rsidRPr="006E308F" w:rsidRDefault="006A4C97">
      <w:pPr>
        <w:pStyle w:val="aff3"/>
        <w:spacing w:line="240" w:lineRule="auto"/>
        <w:jc w:val="center"/>
        <w:rPr>
          <w:lang w:val="ru-RU"/>
        </w:rPr>
      </w:pPr>
      <w:r w:rsidRPr="006E308F">
        <w:rPr>
          <w:lang w:val="ru-RU"/>
        </w:rPr>
        <w:t xml:space="preserve">Рисунок 4.2 – Родительский и дочерние процессы параллельного поиска в </w:t>
      </w:r>
      <w:r>
        <w:t>Linux</w:t>
      </w:r>
    </w:p>
    <w:p w:rsidR="002A308C" w:rsidRPr="006E308F" w:rsidRDefault="006A4C97">
      <w:pPr>
        <w:rPr>
          <w:lang w:val="ru-RU"/>
        </w:rPr>
      </w:pPr>
      <w:r w:rsidRPr="006E308F">
        <w:rPr>
          <w:lang w:val="ru-RU"/>
        </w:rPr>
        <w:t xml:space="preserve">Совпадение </w:t>
      </w:r>
      <w:r>
        <w:t>PPID</w:t>
      </w:r>
      <w:r w:rsidRPr="006E308F">
        <w:rPr>
          <w:lang w:val="ru-RU"/>
        </w:rPr>
        <w:t xml:space="preserve"> дочерних процессов с </w:t>
      </w:r>
      <w:r>
        <w:t>PID</w:t>
      </w:r>
      <w:r w:rsidRPr="006E308F">
        <w:rPr>
          <w:lang w:val="ru-RU"/>
        </w:rPr>
        <w:t xml:space="preserve"> сервера подтверждает их родительскую связь. Таким образом, эксперимент демонстрирует корректное создание процессов и распределение вычислит</w:t>
      </w:r>
      <w:r w:rsidRPr="006E308F">
        <w:rPr>
          <w:lang w:val="ru-RU"/>
        </w:rPr>
        <w:t>ельной нагрузки между ними.</w:t>
      </w:r>
    </w:p>
    <w:p w:rsidR="002A308C" w:rsidRDefault="002A308C">
      <w:pPr>
        <w:ind w:firstLine="0"/>
        <w:jc w:val="center"/>
        <w:rPr>
          <w:lang w:val="ru-RU"/>
        </w:rPr>
      </w:pPr>
    </w:p>
    <w:p w:rsidR="002A308C" w:rsidRPr="006E308F" w:rsidRDefault="006A4C97">
      <w:pPr>
        <w:pStyle w:val="1"/>
        <w:jc w:val="left"/>
        <w:rPr>
          <w:lang w:val="ru-RU"/>
        </w:rPr>
      </w:pPr>
      <w:bookmarkStart w:id="14" w:name="_Toc809471435"/>
      <w:r w:rsidRPr="006E308F">
        <w:rPr>
          <w:lang w:val="ru-RU"/>
        </w:rPr>
        <w:lastRenderedPageBreak/>
        <w:t xml:space="preserve">5 Анонимный канал в </w:t>
      </w:r>
      <w:r>
        <w:t>Windows</w:t>
      </w:r>
      <w:bookmarkEnd w:id="14"/>
    </w:p>
    <w:p w:rsidR="002A308C" w:rsidRPr="006E308F" w:rsidRDefault="006A4C97">
      <w:pPr>
        <w:pStyle w:val="21"/>
        <w:jc w:val="left"/>
        <w:rPr>
          <w:lang w:val="ru-RU"/>
        </w:rPr>
      </w:pPr>
      <w:bookmarkStart w:id="15" w:name="_Toc223170489"/>
      <w:r w:rsidRPr="006E308F">
        <w:rPr>
          <w:lang w:val="ru-RU"/>
        </w:rPr>
        <w:t>5.1 Создание процессов и сбор результатов</w:t>
      </w:r>
      <w:bookmarkEnd w:id="15"/>
    </w:p>
    <w:p w:rsidR="002A308C" w:rsidRPr="006E308F" w:rsidRDefault="006A4C97">
      <w:pPr>
        <w:rPr>
          <w:lang w:val="ru-RU"/>
        </w:rPr>
      </w:pPr>
      <w:r w:rsidRPr="006E308F">
        <w:rPr>
          <w:lang w:val="ru-RU"/>
        </w:rPr>
        <w:t xml:space="preserve">Клиент </w:t>
      </w:r>
      <w:r>
        <w:t>Windows</w:t>
      </w:r>
      <w:r w:rsidRPr="006E308F">
        <w:rPr>
          <w:lang w:val="ru-RU"/>
        </w:rPr>
        <w:t xml:space="preserve"> </w:t>
      </w:r>
      <w:r>
        <w:t>Lab</w:t>
      </w:r>
      <w:r w:rsidRPr="006E308F">
        <w:rPr>
          <w:lang w:val="ru-RU"/>
        </w:rPr>
        <w:t>-03</w:t>
      </w:r>
      <w:r>
        <w:t>d</w:t>
      </w:r>
      <w:r w:rsidRPr="006E308F">
        <w:rPr>
          <w:lang w:val="ru-RU"/>
        </w:rPr>
        <w:t>-</w:t>
      </w:r>
      <w:r>
        <w:t>client</w:t>
      </w:r>
      <w:r w:rsidRPr="006E308F">
        <w:rPr>
          <w:lang w:val="ru-RU"/>
        </w:rPr>
        <w:t xml:space="preserve"> использует тот же алгоритм и исходный текст, что и </w:t>
      </w:r>
      <w:r>
        <w:t>Linux</w:t>
      </w:r>
      <w:r w:rsidRPr="006E308F">
        <w:rPr>
          <w:lang w:val="ru-RU"/>
        </w:rPr>
        <w:t>-клиент (листинг А.3). Сервер формирует один общий анонимный канал чере</w:t>
      </w:r>
      <w:r w:rsidRPr="006E308F">
        <w:rPr>
          <w:lang w:val="ru-RU"/>
        </w:rPr>
        <w:t xml:space="preserve">з </w:t>
      </w:r>
      <w:r>
        <w:t>CreatePipe</w:t>
      </w:r>
      <w:r w:rsidRPr="006E308F">
        <w:rPr>
          <w:lang w:val="ru-RU"/>
        </w:rPr>
        <w:t xml:space="preserve">(), разрешает наследование записывающего дескриптора и запрещает наследование дескриптора чтения посредством </w:t>
      </w:r>
      <w:r>
        <w:t>SetHandleInformation</w:t>
      </w:r>
      <w:r w:rsidRPr="006E308F">
        <w:rPr>
          <w:lang w:val="ru-RU"/>
        </w:rPr>
        <w:t>().</w:t>
      </w:r>
    </w:p>
    <w:p w:rsidR="002A308C" w:rsidRPr="006E308F" w:rsidRDefault="006A4C97">
      <w:pPr>
        <w:rPr>
          <w:lang w:val="ru-RU"/>
        </w:rPr>
      </w:pPr>
      <w:r w:rsidRPr="006E308F">
        <w:rPr>
          <w:lang w:val="ru-RU"/>
        </w:rPr>
        <w:t xml:space="preserve">Для каждого дочернего процесса сервер заполняет </w:t>
      </w:r>
      <w:r>
        <w:t>STARTUPINFOA</w:t>
      </w:r>
      <w:r w:rsidRPr="006E308F">
        <w:rPr>
          <w:lang w:val="ru-RU"/>
        </w:rPr>
        <w:t xml:space="preserve">, выставляет </w:t>
      </w:r>
      <w:r>
        <w:t>STARTF</w:t>
      </w:r>
      <w:r w:rsidRPr="006E308F">
        <w:rPr>
          <w:lang w:val="ru-RU"/>
        </w:rPr>
        <w:t>_</w:t>
      </w:r>
      <w:r>
        <w:t>USESTDHANDLES</w:t>
      </w:r>
      <w:r w:rsidRPr="006E308F">
        <w:rPr>
          <w:lang w:val="ru-RU"/>
        </w:rPr>
        <w:t xml:space="preserve"> и помещает записы</w:t>
      </w:r>
      <w:r w:rsidRPr="006E308F">
        <w:rPr>
          <w:lang w:val="ru-RU"/>
        </w:rPr>
        <w:t xml:space="preserve">вающий конец канала в </w:t>
      </w:r>
      <w:r>
        <w:t>hStdOutput</w:t>
      </w:r>
      <w:r w:rsidRPr="006E308F">
        <w:rPr>
          <w:lang w:val="ru-RU"/>
        </w:rPr>
        <w:t xml:space="preserve">. Вызов </w:t>
      </w:r>
      <w:r>
        <w:t>CreateProcessA</w:t>
      </w:r>
      <w:r w:rsidRPr="006E308F">
        <w:rPr>
          <w:lang w:val="ru-RU"/>
        </w:rPr>
        <w:t xml:space="preserve">() создаёт клиент с нужными аргументами </w:t>
      </w:r>
      <w:r>
        <w:t>M</w:t>
      </w:r>
      <w:r w:rsidRPr="006E308F">
        <w:rPr>
          <w:lang w:val="ru-RU"/>
        </w:rPr>
        <w:t xml:space="preserve">, </w:t>
      </w:r>
      <w:r>
        <w:t>L</w:t>
      </w:r>
      <w:r w:rsidRPr="006E308F">
        <w:rPr>
          <w:lang w:val="ru-RU"/>
        </w:rPr>
        <w:t xml:space="preserve">, </w:t>
      </w:r>
      <w:r>
        <w:t>R</w:t>
      </w:r>
      <w:r w:rsidRPr="006E308F">
        <w:rPr>
          <w:lang w:val="ru-RU"/>
        </w:rPr>
        <w:t xml:space="preserve">. После запуска всех детей родитель закрывает собственную копию записывающего дескриптора, читает байты через </w:t>
      </w:r>
      <w:r>
        <w:t>ReadFile</w:t>
      </w:r>
      <w:r w:rsidRPr="006E308F">
        <w:rPr>
          <w:lang w:val="ru-RU"/>
        </w:rPr>
        <w:t>(), преобразует их в числа и сортируе</w:t>
      </w:r>
      <w:r w:rsidRPr="006E308F">
        <w:rPr>
          <w:lang w:val="ru-RU"/>
        </w:rPr>
        <w:t>т для удобства проверки.</w:t>
      </w:r>
    </w:p>
    <w:p w:rsidR="002A308C" w:rsidRPr="006E308F" w:rsidRDefault="006A4C97">
      <w:pPr>
        <w:rPr>
          <w:lang w:val="ru-RU"/>
        </w:rPr>
      </w:pPr>
      <w:r w:rsidRPr="006E308F">
        <w:rPr>
          <w:lang w:val="ru-RU"/>
        </w:rPr>
        <w:t xml:space="preserve">Сервер ожидает всех детей через </w:t>
      </w:r>
      <w:r>
        <w:t>WaitForSingleObject</w:t>
      </w:r>
      <w:r w:rsidRPr="006E308F">
        <w:rPr>
          <w:lang w:val="ru-RU"/>
        </w:rPr>
        <w:t>(), проверяет их коды выхода, освобождает дескрипторы и память. Реализация с дополнительным режимом исследования --</w:t>
      </w:r>
      <w:r>
        <w:t>inspect</w:t>
      </w:r>
      <w:r w:rsidRPr="006E308F">
        <w:rPr>
          <w:lang w:val="ru-RU"/>
        </w:rPr>
        <w:t xml:space="preserve"> приведена в листинге В.1.</w:t>
      </w:r>
    </w:p>
    <w:p w:rsidR="002A308C" w:rsidRDefault="006A4C97">
      <w:r w:rsidRPr="006E308F">
        <w:rPr>
          <w:lang w:val="ru-RU"/>
        </w:rPr>
        <w:t xml:space="preserve">При запуске для </w:t>
      </w:r>
      <w:r>
        <w:t>K</w:t>
      </w:r>
      <w:r w:rsidRPr="006E308F">
        <w:rPr>
          <w:lang w:val="ru-RU"/>
        </w:rPr>
        <w:t xml:space="preserve">=3, </w:t>
      </w:r>
      <w:r>
        <w:t>M</w:t>
      </w:r>
      <w:r w:rsidRPr="006E308F">
        <w:rPr>
          <w:lang w:val="ru-RU"/>
        </w:rPr>
        <w:t xml:space="preserve">=12 и </w:t>
      </w:r>
      <w:r>
        <w:t>K</w:t>
      </w:r>
      <w:r w:rsidRPr="006E308F">
        <w:rPr>
          <w:lang w:val="ru-RU"/>
        </w:rPr>
        <w:t>=4</w:t>
      </w:r>
      <w:r w:rsidRPr="006E308F">
        <w:rPr>
          <w:lang w:val="ru-RU"/>
        </w:rPr>
        <w:t xml:space="preserve">, </w:t>
      </w:r>
      <w:r>
        <w:t>M</w:t>
      </w:r>
      <w:r w:rsidRPr="006E308F">
        <w:rPr>
          <w:lang w:val="ru-RU"/>
        </w:rPr>
        <w:t xml:space="preserve">=7 оба расчёта дали соответственно 7 и 13 чисел и корректно разделили диапазоны на части. </w:t>
      </w:r>
      <w:r>
        <w:t>Результаты представлены на рисунке 5.1.</w:t>
      </w:r>
    </w:p>
    <w:p w:rsidR="002A308C" w:rsidRDefault="006A4C97">
      <w:pPr>
        <w:keepNext/>
        <w:spacing w:before="280"/>
        <w:ind w:firstLine="0"/>
        <w:jc w:val="center"/>
      </w:pPr>
      <w:r>
        <w:rPr>
          <w:noProof/>
        </w:rPr>
        <w:drawing>
          <wp:inline distT="0" distB="0" distL="114300" distR="114300">
            <wp:extent cx="3882390" cy="3565525"/>
            <wp:effectExtent l="0" t="0" r="3810" b="1587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82390" cy="356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308C" w:rsidRPr="006E308F" w:rsidRDefault="006A4C97">
      <w:pPr>
        <w:pStyle w:val="aff3"/>
        <w:jc w:val="center"/>
        <w:rPr>
          <w:lang w:val="ru-RU"/>
        </w:rPr>
      </w:pPr>
      <w:r w:rsidRPr="006E308F">
        <w:rPr>
          <w:lang w:val="ru-RU"/>
        </w:rPr>
        <w:t xml:space="preserve">Рисунок 5.1 – Результаты работы сервера </w:t>
      </w:r>
      <w:r>
        <w:t>Windows</w:t>
      </w:r>
      <w:r w:rsidRPr="006E308F">
        <w:rPr>
          <w:lang w:val="ru-RU"/>
        </w:rPr>
        <w:t xml:space="preserve"> для двух диапазонов</w:t>
      </w:r>
    </w:p>
    <w:p w:rsidR="002A308C" w:rsidRPr="006E308F" w:rsidRDefault="006A4C97">
      <w:pPr>
        <w:rPr>
          <w:lang w:val="ru-RU"/>
        </w:rPr>
      </w:pPr>
      <w:r w:rsidRPr="006E308F">
        <w:rPr>
          <w:lang w:val="ru-RU"/>
        </w:rPr>
        <w:t>Отмеченное время 24,140 с в первом обычном запуске су</w:t>
      </w:r>
      <w:r w:rsidRPr="006E308F">
        <w:rPr>
          <w:lang w:val="ru-RU"/>
        </w:rPr>
        <w:t xml:space="preserve">щественно больше второго (0,094 с), однако по имеющимся данным нельзя однозначно </w:t>
      </w:r>
      <w:r w:rsidRPr="006E308F">
        <w:rPr>
          <w:lang w:val="ru-RU"/>
        </w:rPr>
        <w:lastRenderedPageBreak/>
        <w:t>определить источник задержки: вычисления для этих диапазонов малы, и время включает запуск процессов и ожидание передачи данных.</w:t>
      </w:r>
    </w:p>
    <w:p w:rsidR="002A308C" w:rsidRPr="006E308F" w:rsidRDefault="006A4C97">
      <w:pPr>
        <w:pStyle w:val="21"/>
        <w:jc w:val="left"/>
        <w:rPr>
          <w:lang w:val="ru-RU"/>
        </w:rPr>
      </w:pPr>
      <w:bookmarkStart w:id="16" w:name="_Toc231993484"/>
      <w:r w:rsidRPr="006E308F">
        <w:rPr>
          <w:lang w:val="ru-RU"/>
        </w:rPr>
        <w:t>5.2 Исследование дескриптора канала</w:t>
      </w:r>
      <w:bookmarkEnd w:id="16"/>
    </w:p>
    <w:p w:rsidR="002A308C" w:rsidRPr="006E308F" w:rsidRDefault="006A4C97">
      <w:pPr>
        <w:rPr>
          <w:lang w:val="ru-RU"/>
        </w:rPr>
      </w:pPr>
      <w:r w:rsidRPr="006E308F">
        <w:rPr>
          <w:lang w:val="ru-RU"/>
        </w:rPr>
        <w:t>Для фиксац</w:t>
      </w:r>
      <w:r w:rsidRPr="006E308F">
        <w:rPr>
          <w:lang w:val="ru-RU"/>
        </w:rPr>
        <w:t>ии дескрипторов сервер запускался с параметром --</w:t>
      </w:r>
      <w:r>
        <w:t>inspect</w:t>
      </w:r>
      <w:r w:rsidRPr="006E308F">
        <w:rPr>
          <w:lang w:val="ru-RU"/>
        </w:rPr>
        <w:t xml:space="preserve">. Он создавал три дочерних процесса с флагом </w:t>
      </w:r>
      <w:r>
        <w:t>CREATE</w:t>
      </w:r>
      <w:r w:rsidRPr="006E308F">
        <w:rPr>
          <w:lang w:val="ru-RU"/>
        </w:rPr>
        <w:t>_</w:t>
      </w:r>
      <w:r>
        <w:t>SUSPENDED</w:t>
      </w:r>
      <w:r w:rsidRPr="006E308F">
        <w:rPr>
          <w:lang w:val="ru-RU"/>
        </w:rPr>
        <w:t xml:space="preserve"> и ожидал нажатия </w:t>
      </w:r>
      <w:r>
        <w:t>Enter</w:t>
      </w:r>
      <w:r w:rsidRPr="006E308F">
        <w:rPr>
          <w:lang w:val="ru-RU"/>
        </w:rPr>
        <w:t xml:space="preserve"> перед их возобновлением. Это позволило открыть родителя в </w:t>
      </w:r>
      <w:r>
        <w:t>Process</w:t>
      </w:r>
      <w:r w:rsidRPr="006E308F">
        <w:rPr>
          <w:lang w:val="ru-RU"/>
        </w:rPr>
        <w:t xml:space="preserve"> </w:t>
      </w:r>
      <w:r>
        <w:t>Explorer</w:t>
      </w:r>
      <w:r w:rsidRPr="006E308F">
        <w:rPr>
          <w:lang w:val="ru-RU"/>
        </w:rPr>
        <w:t xml:space="preserve"> до закрытия его дескриптора канала.</w:t>
      </w:r>
    </w:p>
    <w:p w:rsidR="002A308C" w:rsidRPr="006E308F" w:rsidRDefault="006A4C97">
      <w:pPr>
        <w:rPr>
          <w:lang w:val="ru-RU"/>
        </w:rPr>
      </w:pPr>
      <w:r w:rsidRPr="006E308F">
        <w:rPr>
          <w:lang w:val="ru-RU"/>
        </w:rPr>
        <w:t>На р</w:t>
      </w:r>
      <w:r w:rsidRPr="006E308F">
        <w:rPr>
          <w:lang w:val="ru-RU"/>
        </w:rPr>
        <w:t xml:space="preserve">исунке 5.2 для родительского процесса с </w:t>
      </w:r>
      <w:r>
        <w:t>PID</w:t>
      </w:r>
      <w:r w:rsidRPr="006E308F">
        <w:rPr>
          <w:lang w:val="ru-RU"/>
        </w:rPr>
        <w:t xml:space="preserve"> 7872 показаны три приостановленных ребёнка (</w:t>
      </w:r>
      <w:r>
        <w:t>PID</w:t>
      </w:r>
      <w:r w:rsidRPr="006E308F">
        <w:rPr>
          <w:lang w:val="ru-RU"/>
        </w:rPr>
        <w:t xml:space="preserve"> 3296, 8364 и 2172). В нижней панели </w:t>
      </w:r>
      <w:r>
        <w:t>Process</w:t>
      </w:r>
      <w:r w:rsidRPr="006E308F">
        <w:rPr>
          <w:lang w:val="ru-RU"/>
        </w:rPr>
        <w:t xml:space="preserve"> </w:t>
      </w:r>
      <w:r>
        <w:t>Explorer</w:t>
      </w:r>
      <w:r w:rsidRPr="006E308F">
        <w:rPr>
          <w:lang w:val="ru-RU"/>
        </w:rPr>
        <w:t xml:space="preserve"> выделен дескриптор с типом </w:t>
      </w:r>
      <w:r>
        <w:t>File</w:t>
      </w:r>
      <w:r w:rsidRPr="006E308F">
        <w:rPr>
          <w:lang w:val="ru-RU"/>
        </w:rPr>
        <w:t xml:space="preserve"> и именем объекта \</w:t>
      </w:r>
      <w:r>
        <w:t>Device</w:t>
      </w:r>
      <w:r w:rsidRPr="006E308F">
        <w:rPr>
          <w:lang w:val="ru-RU"/>
        </w:rPr>
        <w:t>\</w:t>
      </w:r>
      <w:r>
        <w:t>NamedPipe</w:t>
      </w:r>
      <w:r w:rsidRPr="006E308F">
        <w:rPr>
          <w:lang w:val="ru-RU"/>
        </w:rPr>
        <w:t>\.</w:t>
      </w:r>
    </w:p>
    <w:p w:rsidR="002A308C" w:rsidRDefault="006A4C97">
      <w:pPr>
        <w:keepNext/>
        <w:spacing w:before="280"/>
        <w:ind w:firstLine="0"/>
        <w:jc w:val="center"/>
      </w:pPr>
      <w:r>
        <w:rPr>
          <w:noProof/>
        </w:rPr>
        <w:drawing>
          <wp:inline distT="0" distB="0" distL="114300" distR="114300">
            <wp:extent cx="5791200" cy="36195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912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308C" w:rsidRDefault="006A4C97">
      <w:pPr>
        <w:pStyle w:val="aff3"/>
        <w:jc w:val="center"/>
      </w:pPr>
      <w:r>
        <w:t>Рисунок 5.2 – Дескриптор канала типа Fil</w:t>
      </w:r>
      <w:r>
        <w:t>e в Process Explorer</w:t>
      </w:r>
    </w:p>
    <w:p w:rsidR="002A308C" w:rsidRPr="006E308F" w:rsidRDefault="006A4C97">
      <w:pPr>
        <w:rPr>
          <w:lang w:val="ru-RU"/>
        </w:rPr>
      </w:pPr>
      <w:r w:rsidRPr="006E308F">
        <w:rPr>
          <w:lang w:val="ru-RU"/>
        </w:rPr>
        <w:t xml:space="preserve">Тип </w:t>
      </w:r>
      <w:r>
        <w:t>File</w:t>
      </w:r>
      <w:r w:rsidRPr="006E308F">
        <w:rPr>
          <w:lang w:val="ru-RU"/>
        </w:rPr>
        <w:t xml:space="preserve"> объясняется устройством </w:t>
      </w:r>
      <w:r>
        <w:t>Windows</w:t>
      </w:r>
      <w:r w:rsidRPr="006E308F">
        <w:rPr>
          <w:lang w:val="ru-RU"/>
        </w:rPr>
        <w:t xml:space="preserve">: анонимный канал создаётся на основе механизма именованных каналов и представлен файловым объектом ядра, поэтому </w:t>
      </w:r>
      <w:r>
        <w:t>Process</w:t>
      </w:r>
      <w:r w:rsidRPr="006E308F">
        <w:rPr>
          <w:lang w:val="ru-RU"/>
        </w:rPr>
        <w:t xml:space="preserve"> </w:t>
      </w:r>
      <w:r>
        <w:t>Explorer</w:t>
      </w:r>
      <w:r w:rsidRPr="006E308F">
        <w:rPr>
          <w:lang w:val="ru-RU"/>
        </w:rPr>
        <w:t xml:space="preserve"> отображает такой дескриптор как </w:t>
      </w:r>
      <w:r>
        <w:t>File</w:t>
      </w:r>
      <w:r w:rsidRPr="006E308F">
        <w:rPr>
          <w:lang w:val="ru-RU"/>
        </w:rPr>
        <w:t xml:space="preserve">, а не как отдельный тип </w:t>
      </w:r>
      <w:r>
        <w:t>Pip</w:t>
      </w:r>
      <w:r>
        <w:t>e</w:t>
      </w:r>
      <w:r w:rsidRPr="006E308F">
        <w:rPr>
          <w:lang w:val="ru-RU"/>
        </w:rPr>
        <w:t>.</w:t>
      </w:r>
    </w:p>
    <w:p w:rsidR="002A308C" w:rsidRPr="006E308F" w:rsidRDefault="006A4C97">
      <w:pPr>
        <w:rPr>
          <w:lang w:val="ru-RU"/>
        </w:rPr>
      </w:pPr>
      <w:r w:rsidRPr="006E308F">
        <w:rPr>
          <w:lang w:val="ru-RU"/>
        </w:rPr>
        <w:t>После возобновления детей сервер получил семь чисел и завершился (рисунок 5.3). Время 230,875 с в данном режиме включает ручное ожидание во время исследования дескрипторов и не равно времени вычислений.</w:t>
      </w:r>
    </w:p>
    <w:p w:rsidR="002A308C" w:rsidRDefault="006A4C97">
      <w:pPr>
        <w:keepNext/>
        <w:spacing w:before="280"/>
        <w:ind w:firstLine="0"/>
        <w:jc w:val="center"/>
      </w:pPr>
      <w:r>
        <w:rPr>
          <w:noProof/>
        </w:rPr>
        <w:lastRenderedPageBreak/>
        <w:drawing>
          <wp:inline distT="0" distB="0" distL="114300" distR="114300">
            <wp:extent cx="5616575" cy="3510280"/>
            <wp:effectExtent l="0" t="0" r="3175" b="1397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16575" cy="351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308C" w:rsidRPr="006E308F" w:rsidRDefault="006A4C97">
      <w:pPr>
        <w:pStyle w:val="aff3"/>
        <w:jc w:val="center"/>
        <w:rPr>
          <w:lang w:val="ru-RU"/>
        </w:rPr>
      </w:pPr>
      <w:r w:rsidRPr="006E308F">
        <w:rPr>
          <w:lang w:val="ru-RU"/>
        </w:rPr>
        <w:t xml:space="preserve">Рисунок 5.3 – Успешное завершение сервера после </w:t>
      </w:r>
      <w:r w:rsidRPr="006E308F">
        <w:rPr>
          <w:lang w:val="ru-RU"/>
        </w:rPr>
        <w:t>режима исследования</w:t>
      </w:r>
    </w:p>
    <w:p w:rsidR="002A308C" w:rsidRPr="006E308F" w:rsidRDefault="006A4C97">
      <w:pPr>
        <w:rPr>
          <w:lang w:val="ru-RU"/>
        </w:rPr>
      </w:pPr>
      <w:r w:rsidRPr="006E308F">
        <w:rPr>
          <w:lang w:val="ru-RU"/>
        </w:rPr>
        <w:t>Таким образом, эксперимент подтвердил правильность наследования конца канала для записи, приёма результатов родителем и наблюдаемого типа дескриптора.</w:t>
      </w:r>
    </w:p>
    <w:p w:rsidR="002A308C" w:rsidRPr="006E308F" w:rsidRDefault="006A4C97">
      <w:pPr>
        <w:pStyle w:val="1"/>
        <w:jc w:val="left"/>
        <w:rPr>
          <w:lang w:val="ru-RU"/>
        </w:rPr>
      </w:pPr>
      <w:bookmarkStart w:id="17" w:name="_Toc341791510"/>
      <w:r w:rsidRPr="006E308F">
        <w:rPr>
          <w:lang w:val="ru-RU"/>
        </w:rPr>
        <w:lastRenderedPageBreak/>
        <w:t xml:space="preserve">6 Передача данных через </w:t>
      </w:r>
      <w:r>
        <w:t>STARTUPINFO</w:t>
      </w:r>
      <w:bookmarkEnd w:id="17"/>
    </w:p>
    <w:p w:rsidR="002A308C" w:rsidRPr="006E308F" w:rsidRDefault="006A4C97">
      <w:pPr>
        <w:rPr>
          <w:lang w:val="ru-RU"/>
        </w:rPr>
      </w:pPr>
      <w:r w:rsidRPr="006E308F">
        <w:rPr>
          <w:lang w:val="ru-RU"/>
        </w:rPr>
        <w:t xml:space="preserve">Для повышения уровня реализованы родительская и </w:t>
      </w:r>
      <w:r w:rsidRPr="006E308F">
        <w:rPr>
          <w:lang w:val="ru-RU"/>
        </w:rPr>
        <w:t xml:space="preserve">дочерняя программы </w:t>
      </w:r>
      <w:r>
        <w:t>Lab</w:t>
      </w:r>
      <w:r w:rsidRPr="006E308F">
        <w:rPr>
          <w:lang w:val="ru-RU"/>
        </w:rPr>
        <w:t>-03</w:t>
      </w:r>
      <w:r>
        <w:t>e</w:t>
      </w:r>
      <w:r w:rsidRPr="006E308F">
        <w:rPr>
          <w:lang w:val="ru-RU"/>
        </w:rPr>
        <w:t>-</w:t>
      </w:r>
      <w:r>
        <w:t>parent</w:t>
      </w:r>
      <w:r w:rsidRPr="006E308F">
        <w:rPr>
          <w:lang w:val="ru-RU"/>
        </w:rPr>
        <w:t xml:space="preserve"> и </w:t>
      </w:r>
      <w:r>
        <w:t>Lab</w:t>
      </w:r>
      <w:r w:rsidRPr="006E308F">
        <w:rPr>
          <w:lang w:val="ru-RU"/>
        </w:rPr>
        <w:t>-03</w:t>
      </w:r>
      <w:r>
        <w:t>e</w:t>
      </w:r>
      <w:r w:rsidRPr="006E308F">
        <w:rPr>
          <w:lang w:val="ru-RU"/>
        </w:rPr>
        <w:t>-</w:t>
      </w:r>
      <w:r>
        <w:t>child</w:t>
      </w:r>
      <w:r w:rsidRPr="006E308F">
        <w:rPr>
          <w:lang w:val="ru-RU"/>
        </w:rPr>
        <w:t>. Согласно условию, фраза «</w:t>
      </w:r>
      <w:r>
        <w:t>Hello</w:t>
      </w:r>
      <w:r w:rsidRPr="006E308F">
        <w:rPr>
          <w:lang w:val="ru-RU"/>
        </w:rPr>
        <w:t xml:space="preserve">, </w:t>
      </w:r>
      <w:r>
        <w:t>my</w:t>
      </w:r>
      <w:r w:rsidRPr="006E308F">
        <w:rPr>
          <w:lang w:val="ru-RU"/>
        </w:rPr>
        <w:t xml:space="preserve"> </w:t>
      </w:r>
      <w:r>
        <w:t>dear</w:t>
      </w:r>
      <w:r w:rsidRPr="006E308F">
        <w:rPr>
          <w:lang w:val="ru-RU"/>
        </w:rPr>
        <w:t xml:space="preserve"> </w:t>
      </w:r>
      <w:r>
        <w:t>child</w:t>
      </w:r>
      <w:r w:rsidRPr="006E308F">
        <w:rPr>
          <w:lang w:val="ru-RU"/>
        </w:rPr>
        <w:t xml:space="preserve">!» должна передаваться именно через </w:t>
      </w:r>
      <w:r>
        <w:t>STARTUPINFO</w:t>
      </w:r>
      <w:r w:rsidRPr="006E308F">
        <w:rPr>
          <w:lang w:val="ru-RU"/>
        </w:rPr>
        <w:t xml:space="preserve"> без переменных окружения, командных аргументов, перенаправления стандартных потоков и общепринятых средств </w:t>
      </w:r>
      <w:r>
        <w:t>IPC</w:t>
      </w:r>
      <w:r w:rsidRPr="006E308F">
        <w:rPr>
          <w:lang w:val="ru-RU"/>
        </w:rPr>
        <w:t>.</w:t>
      </w:r>
    </w:p>
    <w:p w:rsidR="002A308C" w:rsidRPr="006E308F" w:rsidRDefault="006A4C97">
      <w:pPr>
        <w:rPr>
          <w:lang w:val="ru-RU"/>
        </w:rPr>
      </w:pPr>
      <w:r w:rsidRPr="006E308F">
        <w:rPr>
          <w:lang w:val="ru-RU"/>
        </w:rPr>
        <w:t xml:space="preserve">В родителе используется поле </w:t>
      </w:r>
      <w:r>
        <w:t>STARTUPINFOA</w:t>
      </w:r>
      <w:r w:rsidRPr="006E308F">
        <w:rPr>
          <w:lang w:val="ru-RU"/>
        </w:rPr>
        <w:t>.</w:t>
      </w:r>
      <w:r>
        <w:t>lpTitle</w:t>
      </w:r>
      <w:r w:rsidRPr="006E308F">
        <w:rPr>
          <w:lang w:val="ru-RU"/>
        </w:rPr>
        <w:t xml:space="preserve">, в которое помещается строка. Дочерний процесс запускается через </w:t>
      </w:r>
      <w:r>
        <w:t>CreateProcessA</w:t>
      </w:r>
      <w:r w:rsidRPr="006E308F">
        <w:rPr>
          <w:lang w:val="ru-RU"/>
        </w:rPr>
        <w:t xml:space="preserve">() с </w:t>
      </w:r>
      <w:r>
        <w:t>CREATE</w:t>
      </w:r>
      <w:r w:rsidRPr="006E308F">
        <w:rPr>
          <w:lang w:val="ru-RU"/>
        </w:rPr>
        <w:t>_</w:t>
      </w:r>
      <w:r>
        <w:t>NEW</w:t>
      </w:r>
      <w:r w:rsidRPr="006E308F">
        <w:rPr>
          <w:lang w:val="ru-RU"/>
        </w:rPr>
        <w:t>_</w:t>
      </w:r>
      <w:r>
        <w:t>CONSOLE</w:t>
      </w:r>
      <w:r w:rsidRPr="006E308F">
        <w:rPr>
          <w:lang w:val="ru-RU"/>
        </w:rPr>
        <w:t xml:space="preserve">, затем получает сведения о запуске вызовом </w:t>
      </w:r>
      <w:r>
        <w:t>GetStartupInfoA</w:t>
      </w:r>
      <w:r w:rsidRPr="006E308F">
        <w:rPr>
          <w:lang w:val="ru-RU"/>
        </w:rPr>
        <w:t xml:space="preserve">() и читает </w:t>
      </w:r>
      <w:r>
        <w:t>lpTitle</w:t>
      </w:r>
      <w:r w:rsidRPr="006E308F">
        <w:rPr>
          <w:lang w:val="ru-RU"/>
        </w:rPr>
        <w:t>. Исходные тексты представ</w:t>
      </w:r>
      <w:r w:rsidRPr="006E308F">
        <w:rPr>
          <w:lang w:val="ru-RU"/>
        </w:rPr>
        <w:t>лены в листингах Г.1 и Г.2.</w:t>
      </w:r>
    </w:p>
    <w:p w:rsidR="002A308C" w:rsidRPr="006E308F" w:rsidRDefault="006A4C97">
      <w:pPr>
        <w:rPr>
          <w:lang w:val="ru-RU"/>
        </w:rPr>
      </w:pPr>
      <w:r w:rsidRPr="006E308F">
        <w:rPr>
          <w:lang w:val="ru-RU"/>
        </w:rPr>
        <w:t xml:space="preserve">На рисунке 6.1 показаны две независимые консоли. Родитель имеет </w:t>
      </w:r>
      <w:r>
        <w:t>PID</w:t>
      </w:r>
      <w:r w:rsidRPr="006E308F">
        <w:rPr>
          <w:lang w:val="ru-RU"/>
        </w:rPr>
        <w:t xml:space="preserve"> 9176, ребёнок </w:t>
      </w:r>
      <w:r>
        <w:rPr>
          <w:lang w:val="ru-RU"/>
        </w:rPr>
        <w:t>–</w:t>
      </w:r>
      <w:r w:rsidRPr="006E308F">
        <w:rPr>
          <w:lang w:val="ru-RU"/>
        </w:rPr>
        <w:t xml:space="preserve"> </w:t>
      </w:r>
      <w:r>
        <w:t>PID</w:t>
      </w:r>
      <w:r w:rsidRPr="006E308F">
        <w:rPr>
          <w:lang w:val="ru-RU"/>
        </w:rPr>
        <w:t xml:space="preserve"> 9072. Ребёнок получил и вывел именно </w:t>
      </w:r>
      <w:r>
        <w:t>Hello</w:t>
      </w:r>
      <w:r w:rsidRPr="006E308F">
        <w:rPr>
          <w:lang w:val="ru-RU"/>
        </w:rPr>
        <w:t xml:space="preserve">, </w:t>
      </w:r>
      <w:r>
        <w:t>my</w:t>
      </w:r>
      <w:r w:rsidRPr="006E308F">
        <w:rPr>
          <w:lang w:val="ru-RU"/>
        </w:rPr>
        <w:t xml:space="preserve"> </w:t>
      </w:r>
      <w:r>
        <w:t>dear</w:t>
      </w:r>
      <w:r w:rsidRPr="006E308F">
        <w:rPr>
          <w:lang w:val="ru-RU"/>
        </w:rPr>
        <w:t xml:space="preserve"> </w:t>
      </w:r>
      <w:r>
        <w:t>child</w:t>
      </w:r>
      <w:r w:rsidRPr="006E308F">
        <w:rPr>
          <w:lang w:val="ru-RU"/>
        </w:rPr>
        <w:t>!, что демонстрирует передачу данных через поле структуры запуска.</w:t>
      </w:r>
    </w:p>
    <w:p w:rsidR="002A308C" w:rsidRDefault="006A4C97">
      <w:pPr>
        <w:keepNext/>
        <w:spacing w:before="280"/>
        <w:ind w:firstLine="0"/>
        <w:jc w:val="center"/>
      </w:pPr>
      <w:r>
        <w:rPr>
          <w:noProof/>
        </w:rPr>
        <w:drawing>
          <wp:inline distT="0" distB="0" distL="114300" distR="114300">
            <wp:extent cx="5921375" cy="370078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22000" cy="370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308C" w:rsidRPr="006E308F" w:rsidRDefault="006A4C97">
      <w:pPr>
        <w:pStyle w:val="aff3"/>
        <w:spacing w:line="240" w:lineRule="auto"/>
        <w:jc w:val="center"/>
        <w:rPr>
          <w:lang w:val="ru-RU"/>
        </w:rPr>
      </w:pPr>
      <w:r w:rsidRPr="006E308F">
        <w:rPr>
          <w:lang w:val="ru-RU"/>
        </w:rPr>
        <w:t xml:space="preserve">Рисунок 6.1 – </w:t>
      </w:r>
      <w:r w:rsidRPr="006E308F">
        <w:rPr>
          <w:lang w:val="ru-RU"/>
        </w:rPr>
        <w:t xml:space="preserve">Получение дочерним процессом строки через </w:t>
      </w:r>
      <w:r>
        <w:t>STARTUPINFO</w:t>
      </w:r>
      <w:r w:rsidRPr="006E308F">
        <w:rPr>
          <w:lang w:val="ru-RU"/>
        </w:rPr>
        <w:t>.</w:t>
      </w:r>
      <w:r>
        <w:t>lpTitle</w:t>
      </w:r>
    </w:p>
    <w:p w:rsidR="002A308C" w:rsidRPr="006E308F" w:rsidRDefault="006A4C97">
      <w:pPr>
        <w:rPr>
          <w:lang w:val="ru-RU"/>
        </w:rPr>
      </w:pPr>
      <w:r w:rsidRPr="006E308F">
        <w:rPr>
          <w:lang w:val="ru-RU"/>
        </w:rPr>
        <w:t xml:space="preserve">После нажатия </w:t>
      </w:r>
      <w:r>
        <w:t>Enter</w:t>
      </w:r>
      <w:r w:rsidRPr="006E308F">
        <w:rPr>
          <w:lang w:val="ru-RU"/>
        </w:rPr>
        <w:t xml:space="preserve"> в дочерней консоли программа вернула код 0. Родитель дождался завершения и вывел </w:t>
      </w:r>
      <w:r>
        <w:t>Parent</w:t>
      </w:r>
      <w:r w:rsidRPr="006E308F">
        <w:rPr>
          <w:lang w:val="ru-RU"/>
        </w:rPr>
        <w:t xml:space="preserve"> </w:t>
      </w:r>
      <w:r>
        <w:t>finished</w:t>
      </w:r>
      <w:r w:rsidRPr="006E308F">
        <w:rPr>
          <w:lang w:val="ru-RU"/>
        </w:rPr>
        <w:t>, как показано на рисунке 6.2.</w:t>
      </w:r>
    </w:p>
    <w:p w:rsidR="002A308C" w:rsidRDefault="006A4C97">
      <w:pPr>
        <w:keepNext/>
        <w:spacing w:before="280"/>
        <w:ind w:firstLine="0"/>
        <w:jc w:val="center"/>
      </w:pPr>
      <w:r>
        <w:rPr>
          <w:noProof/>
        </w:rPr>
        <w:lastRenderedPageBreak/>
        <w:drawing>
          <wp:inline distT="0" distB="0" distL="114300" distR="114300">
            <wp:extent cx="5921375" cy="370078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22000" cy="370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308C" w:rsidRPr="006E308F" w:rsidRDefault="006A4C97">
      <w:pPr>
        <w:pStyle w:val="aff3"/>
        <w:jc w:val="center"/>
        <w:rPr>
          <w:lang w:val="ru-RU"/>
        </w:rPr>
      </w:pPr>
      <w:r w:rsidRPr="006E308F">
        <w:rPr>
          <w:lang w:val="ru-RU"/>
        </w:rPr>
        <w:t>Рисунок 6.2 – Код завершения дочернего процес</w:t>
      </w:r>
      <w:r w:rsidRPr="006E308F">
        <w:rPr>
          <w:lang w:val="ru-RU"/>
        </w:rPr>
        <w:t>са и окончание работы родителя</w:t>
      </w:r>
    </w:p>
    <w:p w:rsidR="002A308C" w:rsidRPr="006E308F" w:rsidRDefault="006A4C97">
      <w:pPr>
        <w:rPr>
          <w:lang w:val="ru-RU"/>
        </w:rPr>
      </w:pPr>
      <w:r w:rsidRPr="006E308F">
        <w:rPr>
          <w:lang w:val="ru-RU"/>
        </w:rPr>
        <w:t xml:space="preserve">Выбранный способ удовлетворяет ограничениям учебного задания. При практическом проектировании </w:t>
      </w:r>
      <w:r>
        <w:t>lpTitle</w:t>
      </w:r>
      <w:r w:rsidRPr="006E308F">
        <w:rPr>
          <w:lang w:val="ru-RU"/>
        </w:rPr>
        <w:t xml:space="preserve"> следует использовать по прямому назначению </w:t>
      </w:r>
      <w:r>
        <w:rPr>
          <w:lang w:val="ru-RU"/>
        </w:rPr>
        <w:t>–</w:t>
      </w:r>
      <w:r w:rsidRPr="006E308F">
        <w:rPr>
          <w:lang w:val="ru-RU"/>
        </w:rPr>
        <w:t xml:space="preserve"> как заголовок консоли; этот механизм не заменяет универсальный </w:t>
      </w:r>
      <w:r>
        <w:t>IPC</w:t>
      </w:r>
      <w:r w:rsidRPr="006E308F">
        <w:rPr>
          <w:lang w:val="ru-RU"/>
        </w:rPr>
        <w:t>.</w:t>
      </w:r>
    </w:p>
    <w:p w:rsidR="002A308C" w:rsidRPr="006E308F" w:rsidRDefault="006A4C97">
      <w:pPr>
        <w:pStyle w:val="1"/>
        <w:jc w:val="left"/>
        <w:rPr>
          <w:lang w:val="ru-RU"/>
        </w:rPr>
      </w:pPr>
      <w:bookmarkStart w:id="18" w:name="_Toc770506025"/>
      <w:r w:rsidRPr="006E308F">
        <w:rPr>
          <w:lang w:val="ru-RU"/>
        </w:rPr>
        <w:lastRenderedPageBreak/>
        <w:t>7 Обработк</w:t>
      </w:r>
      <w:r w:rsidRPr="006E308F">
        <w:rPr>
          <w:lang w:val="ru-RU"/>
        </w:rPr>
        <w:t>а сигналов</w:t>
      </w:r>
      <w:bookmarkEnd w:id="18"/>
    </w:p>
    <w:p w:rsidR="002A308C" w:rsidRPr="006E308F" w:rsidRDefault="006A4C97">
      <w:pPr>
        <w:rPr>
          <w:lang w:val="ru-RU"/>
        </w:rPr>
      </w:pPr>
      <w:r w:rsidRPr="006E308F">
        <w:rPr>
          <w:lang w:val="ru-RU"/>
        </w:rPr>
        <w:t xml:space="preserve">В </w:t>
      </w:r>
      <w:r>
        <w:t>Linux</w:t>
      </w:r>
      <w:r w:rsidRPr="006E308F">
        <w:rPr>
          <w:lang w:val="ru-RU"/>
        </w:rPr>
        <w:t xml:space="preserve"> реализована программа </w:t>
      </w:r>
      <w:r>
        <w:t>signals</w:t>
      </w:r>
      <w:r w:rsidRPr="006E308F">
        <w:rPr>
          <w:lang w:val="ru-RU"/>
        </w:rPr>
        <w:t xml:space="preserve">, поведение которой соответствует образцу из задания: после фонового запуска она печатает собственный </w:t>
      </w:r>
      <w:r>
        <w:t>PID</w:t>
      </w:r>
      <w:r w:rsidRPr="006E308F">
        <w:rPr>
          <w:lang w:val="ru-RU"/>
        </w:rPr>
        <w:t xml:space="preserve">, выводит уведомления при </w:t>
      </w:r>
      <w:r>
        <w:t>SIGUSR</w:t>
      </w:r>
      <w:r w:rsidRPr="006E308F">
        <w:rPr>
          <w:lang w:val="ru-RU"/>
        </w:rPr>
        <w:t xml:space="preserve">1 и </w:t>
      </w:r>
      <w:r>
        <w:t>SIGUSR</w:t>
      </w:r>
      <w:r w:rsidRPr="006E308F">
        <w:rPr>
          <w:lang w:val="ru-RU"/>
        </w:rPr>
        <w:t xml:space="preserve">2, игнорирует </w:t>
      </w:r>
      <w:r>
        <w:t>SIGINT</w:t>
      </w:r>
      <w:r w:rsidRPr="006E308F">
        <w:rPr>
          <w:lang w:val="ru-RU"/>
        </w:rPr>
        <w:t xml:space="preserve"> и прекращает работу при </w:t>
      </w:r>
      <w:r>
        <w:t>SIGTERM</w:t>
      </w:r>
      <w:r w:rsidRPr="006E308F">
        <w:rPr>
          <w:lang w:val="ru-RU"/>
        </w:rPr>
        <w:t>. Исходны</w:t>
      </w:r>
      <w:r w:rsidRPr="006E308F">
        <w:rPr>
          <w:lang w:val="ru-RU"/>
        </w:rPr>
        <w:t>й код приведён в листинге А.5.</w:t>
      </w:r>
    </w:p>
    <w:p w:rsidR="002A308C" w:rsidRPr="006E308F" w:rsidRDefault="006A4C97">
      <w:pPr>
        <w:rPr>
          <w:lang w:val="ru-RU"/>
        </w:rPr>
      </w:pPr>
      <w:r w:rsidRPr="006E308F">
        <w:rPr>
          <w:lang w:val="ru-RU"/>
        </w:rPr>
        <w:t xml:space="preserve">Обработчики пользовательских сигналов регистрируются функцией </w:t>
      </w:r>
      <w:r>
        <w:t>sigaction</w:t>
      </w:r>
      <w:r w:rsidRPr="006E308F">
        <w:rPr>
          <w:lang w:val="ru-RU"/>
        </w:rPr>
        <w:t xml:space="preserve">(). Для </w:t>
      </w:r>
      <w:r>
        <w:t>SIGINT</w:t>
      </w:r>
      <w:r w:rsidRPr="006E308F">
        <w:rPr>
          <w:lang w:val="ru-RU"/>
        </w:rPr>
        <w:t xml:space="preserve"> задано стандартное действие </w:t>
      </w:r>
      <w:r>
        <w:t>SIG</w:t>
      </w:r>
      <w:r w:rsidRPr="006E308F">
        <w:rPr>
          <w:lang w:val="ru-RU"/>
        </w:rPr>
        <w:t>_</w:t>
      </w:r>
      <w:r>
        <w:t>IGN</w:t>
      </w:r>
      <w:r w:rsidRPr="006E308F">
        <w:rPr>
          <w:lang w:val="ru-RU"/>
        </w:rPr>
        <w:t xml:space="preserve">; для </w:t>
      </w:r>
      <w:r>
        <w:t>SIGTERM</w:t>
      </w:r>
      <w:r w:rsidRPr="006E308F">
        <w:rPr>
          <w:lang w:val="ru-RU"/>
        </w:rPr>
        <w:t xml:space="preserve"> собственный обработчик не устанавливается, поэтому сохраняется завершение по умолчанию. Пр</w:t>
      </w:r>
      <w:r w:rsidRPr="006E308F">
        <w:rPr>
          <w:lang w:val="ru-RU"/>
        </w:rPr>
        <w:t xml:space="preserve">оцесс блокируется в </w:t>
      </w:r>
      <w:r>
        <w:t>pause</w:t>
      </w:r>
      <w:r w:rsidRPr="006E308F">
        <w:rPr>
          <w:lang w:val="ru-RU"/>
        </w:rPr>
        <w:t xml:space="preserve">(), не создавая активной нагрузки на процессор, а для вывода внутри обработчика используется </w:t>
      </w:r>
      <w:r>
        <w:t>async</w:t>
      </w:r>
      <w:r w:rsidRPr="006E308F">
        <w:rPr>
          <w:lang w:val="ru-RU"/>
        </w:rPr>
        <w:t>-</w:t>
      </w:r>
      <w:r>
        <w:t>signal</w:t>
      </w:r>
      <w:r w:rsidRPr="006E308F">
        <w:rPr>
          <w:lang w:val="ru-RU"/>
        </w:rPr>
        <w:t>-</w:t>
      </w:r>
      <w:r>
        <w:t>safe</w:t>
      </w:r>
      <w:r w:rsidRPr="006E308F">
        <w:rPr>
          <w:lang w:val="ru-RU"/>
        </w:rPr>
        <w:t xml:space="preserve"> функция </w:t>
      </w:r>
      <w:r>
        <w:t>write</w:t>
      </w:r>
      <w:r w:rsidRPr="006E308F">
        <w:rPr>
          <w:lang w:val="ru-RU"/>
        </w:rPr>
        <w:t>().</w:t>
      </w:r>
    </w:p>
    <w:p w:rsidR="002A308C" w:rsidRDefault="006A4C97">
      <w:r w:rsidRPr="006E308F">
        <w:rPr>
          <w:lang w:val="ru-RU"/>
        </w:rPr>
        <w:t xml:space="preserve">На рисунке 7.1 программа запущена в фоне с </w:t>
      </w:r>
      <w:r>
        <w:t>PID</w:t>
      </w:r>
      <w:r w:rsidRPr="006E308F">
        <w:rPr>
          <w:lang w:val="ru-RU"/>
        </w:rPr>
        <w:t xml:space="preserve"> 657. Два сигнала </w:t>
      </w:r>
      <w:r>
        <w:t>USR</w:t>
      </w:r>
      <w:r w:rsidRPr="006E308F">
        <w:rPr>
          <w:lang w:val="ru-RU"/>
        </w:rPr>
        <w:t xml:space="preserve">1 и два сигнала </w:t>
      </w:r>
      <w:r>
        <w:t>USR</w:t>
      </w:r>
      <w:r w:rsidRPr="006E308F">
        <w:rPr>
          <w:lang w:val="ru-RU"/>
        </w:rPr>
        <w:t>2 дали соответств</w:t>
      </w:r>
      <w:r w:rsidRPr="006E308F">
        <w:rPr>
          <w:lang w:val="ru-RU"/>
        </w:rPr>
        <w:t xml:space="preserve">ующие сообщения. После </w:t>
      </w:r>
      <w:r>
        <w:t>kill</w:t>
      </w:r>
      <w:r w:rsidRPr="006E308F">
        <w:rPr>
          <w:lang w:val="ru-RU"/>
        </w:rPr>
        <w:t xml:space="preserve"> -</w:t>
      </w:r>
      <w:r>
        <w:t>INT</w:t>
      </w:r>
      <w:r w:rsidRPr="006E308F">
        <w:rPr>
          <w:lang w:val="ru-RU"/>
        </w:rPr>
        <w:t xml:space="preserve"> процесс продолжил работу, что подтвердилось проверкой </w:t>
      </w:r>
      <w:r>
        <w:t>kill</w:t>
      </w:r>
      <w:r w:rsidRPr="006E308F">
        <w:rPr>
          <w:lang w:val="ru-RU"/>
        </w:rPr>
        <w:t xml:space="preserve"> -0. </w:t>
      </w:r>
      <w:r>
        <w:t>По kill -TERM процесс завершился; команда wait возвратила 143 = 128 + 15.</w:t>
      </w:r>
    </w:p>
    <w:p w:rsidR="002A308C" w:rsidRDefault="006A4C97">
      <w:pPr>
        <w:keepNext/>
        <w:spacing w:before="280"/>
        <w:ind w:firstLine="0"/>
        <w:jc w:val="center"/>
      </w:pPr>
      <w:r>
        <w:rPr>
          <w:noProof/>
        </w:rPr>
        <w:drawing>
          <wp:inline distT="0" distB="0" distL="114300" distR="114300">
            <wp:extent cx="4931410" cy="3651885"/>
            <wp:effectExtent l="0" t="0" r="2540" b="571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931410" cy="365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308C" w:rsidRPr="006E308F" w:rsidRDefault="006A4C97">
      <w:pPr>
        <w:pStyle w:val="aff3"/>
        <w:spacing w:line="240" w:lineRule="auto"/>
        <w:jc w:val="center"/>
        <w:rPr>
          <w:lang w:val="ru-RU"/>
        </w:rPr>
      </w:pPr>
      <w:r w:rsidRPr="006E308F">
        <w:rPr>
          <w:lang w:val="ru-RU"/>
        </w:rPr>
        <w:t xml:space="preserve">Рисунок 7.1 – Обработка </w:t>
      </w:r>
      <w:r>
        <w:t>SIGUSR</w:t>
      </w:r>
      <w:r w:rsidRPr="006E308F">
        <w:rPr>
          <w:lang w:val="ru-RU"/>
        </w:rPr>
        <w:t xml:space="preserve">1, </w:t>
      </w:r>
      <w:r>
        <w:t>SIGUSR</w:t>
      </w:r>
      <w:r w:rsidRPr="006E308F">
        <w:rPr>
          <w:lang w:val="ru-RU"/>
        </w:rPr>
        <w:t xml:space="preserve">2, </w:t>
      </w:r>
      <w:r>
        <w:t>SIGINT</w:t>
      </w:r>
      <w:r w:rsidRPr="006E308F">
        <w:rPr>
          <w:lang w:val="ru-RU"/>
        </w:rPr>
        <w:t xml:space="preserve"> и завершение по </w:t>
      </w:r>
      <w:r>
        <w:t>SIGTERM</w:t>
      </w:r>
    </w:p>
    <w:p w:rsidR="002A308C" w:rsidRPr="006E308F" w:rsidRDefault="006A4C97">
      <w:pPr>
        <w:rPr>
          <w:lang w:val="ru-RU"/>
        </w:rPr>
      </w:pPr>
      <w:r w:rsidRPr="006E308F">
        <w:rPr>
          <w:lang w:val="ru-RU"/>
        </w:rPr>
        <w:t xml:space="preserve">На рисунке </w:t>
      </w:r>
      <w:r w:rsidRPr="006E308F">
        <w:rPr>
          <w:lang w:val="ru-RU"/>
        </w:rPr>
        <w:t xml:space="preserve">из методички продемонстрировано использование </w:t>
      </w:r>
      <w:r>
        <w:t>Ctrl</w:t>
      </w:r>
      <w:r w:rsidRPr="006E308F">
        <w:rPr>
          <w:lang w:val="ru-RU"/>
        </w:rPr>
        <w:t>+</w:t>
      </w:r>
      <w:r>
        <w:t>C</w:t>
      </w:r>
      <w:r w:rsidRPr="006E308F">
        <w:rPr>
          <w:lang w:val="ru-RU"/>
        </w:rPr>
        <w:t xml:space="preserve">. При работе с фоновым заданием </w:t>
      </w:r>
      <w:r>
        <w:t>Ctrl</w:t>
      </w:r>
      <w:r w:rsidRPr="006E308F">
        <w:rPr>
          <w:lang w:val="ru-RU"/>
        </w:rPr>
        <w:t>+</w:t>
      </w:r>
      <w:r>
        <w:t>C</w:t>
      </w:r>
      <w:r w:rsidRPr="006E308F">
        <w:rPr>
          <w:lang w:val="ru-RU"/>
        </w:rPr>
        <w:t xml:space="preserve"> в оболочке обычно адресуется группе процессов на переднем плане, поэтому в эксперименте отправка </w:t>
      </w:r>
      <w:r>
        <w:t>SIGINT</w:t>
      </w:r>
      <w:r w:rsidRPr="006E308F">
        <w:rPr>
          <w:lang w:val="ru-RU"/>
        </w:rPr>
        <w:t xml:space="preserve"> непосредственно </w:t>
      </w:r>
      <w:r>
        <w:t>PID</w:t>
      </w:r>
      <w:r w:rsidRPr="006E308F">
        <w:rPr>
          <w:lang w:val="ru-RU"/>
        </w:rPr>
        <w:t xml:space="preserve"> через </w:t>
      </w:r>
      <w:r>
        <w:t>kill</w:t>
      </w:r>
      <w:r w:rsidRPr="006E308F">
        <w:rPr>
          <w:lang w:val="ru-RU"/>
        </w:rPr>
        <w:t xml:space="preserve"> -</w:t>
      </w:r>
      <w:r>
        <w:t>INT</w:t>
      </w:r>
      <w:r w:rsidRPr="006E308F">
        <w:rPr>
          <w:lang w:val="ru-RU"/>
        </w:rPr>
        <w:t xml:space="preserve"> обеспечивает однозначную </w:t>
      </w:r>
      <w:r w:rsidRPr="006E308F">
        <w:rPr>
          <w:lang w:val="ru-RU"/>
        </w:rPr>
        <w:t>проверку требуемого свойства.</w:t>
      </w:r>
    </w:p>
    <w:p w:rsidR="002A308C" w:rsidRPr="006E308F" w:rsidRDefault="006A4C97">
      <w:pPr>
        <w:pStyle w:val="1"/>
        <w:ind w:firstLine="0"/>
        <w:jc w:val="center"/>
        <w:rPr>
          <w:lang w:val="ru-RU"/>
        </w:rPr>
      </w:pPr>
      <w:bookmarkStart w:id="19" w:name="_Toc2046889583"/>
      <w:r w:rsidRPr="006E308F">
        <w:rPr>
          <w:lang w:val="ru-RU"/>
        </w:rPr>
        <w:lastRenderedPageBreak/>
        <w:t>Заключение</w:t>
      </w:r>
      <w:bookmarkEnd w:id="19"/>
    </w:p>
    <w:p w:rsidR="002A308C" w:rsidRPr="006E308F" w:rsidRDefault="006A4C97">
      <w:pPr>
        <w:rPr>
          <w:lang w:val="ru-RU"/>
        </w:rPr>
      </w:pPr>
      <w:r w:rsidRPr="006E308F">
        <w:rPr>
          <w:lang w:val="ru-RU"/>
        </w:rPr>
        <w:t xml:space="preserve">В ходе лабораторной работы получены практические навыки управления процессами </w:t>
      </w:r>
      <w:r>
        <w:t>Windows</w:t>
      </w:r>
      <w:r w:rsidRPr="006E308F">
        <w:rPr>
          <w:lang w:val="ru-RU"/>
        </w:rPr>
        <w:t xml:space="preserve"> и </w:t>
      </w:r>
      <w:r>
        <w:t>Linux</w:t>
      </w:r>
      <w:r w:rsidRPr="006E308F">
        <w:rPr>
          <w:lang w:val="ru-RU"/>
        </w:rPr>
        <w:t xml:space="preserve">. Разработаны программы для запуска дочерних процессов, наблюдения </w:t>
      </w:r>
      <w:r>
        <w:t>PID</w:t>
      </w:r>
      <w:r w:rsidRPr="006E308F">
        <w:rPr>
          <w:lang w:val="ru-RU"/>
        </w:rPr>
        <w:t xml:space="preserve"> и </w:t>
      </w:r>
      <w:r>
        <w:t>PPID</w:t>
      </w:r>
      <w:r w:rsidRPr="006E308F">
        <w:rPr>
          <w:lang w:val="ru-RU"/>
        </w:rPr>
        <w:t>, получения списка системных процессов и анал</w:t>
      </w:r>
      <w:r w:rsidRPr="006E308F">
        <w:rPr>
          <w:lang w:val="ru-RU"/>
        </w:rPr>
        <w:t>иза работы наследуемых дескрипторов.</w:t>
      </w:r>
    </w:p>
    <w:p w:rsidR="002A308C" w:rsidRPr="006E308F" w:rsidRDefault="006A4C97">
      <w:pPr>
        <w:rPr>
          <w:lang w:val="ru-RU"/>
        </w:rPr>
      </w:pPr>
      <w:r w:rsidRPr="006E308F">
        <w:rPr>
          <w:lang w:val="ru-RU"/>
        </w:rPr>
        <w:t xml:space="preserve">Исследовано различие между аргументами командной строки и переменными окружения; показано, что неверное использование </w:t>
      </w:r>
      <w:r>
        <w:t>lpApplicationName</w:t>
      </w:r>
      <w:r w:rsidRPr="006E308F">
        <w:rPr>
          <w:lang w:val="ru-RU"/>
        </w:rPr>
        <w:t xml:space="preserve"> приводит к ошибке </w:t>
      </w:r>
      <w:r>
        <w:t>CreateProcess</w:t>
      </w:r>
      <w:r w:rsidRPr="006E308F">
        <w:rPr>
          <w:lang w:val="ru-RU"/>
        </w:rPr>
        <w:t xml:space="preserve">(), а корректное наследование среды позволяет </w:t>
      </w:r>
      <w:r w:rsidRPr="006E308F">
        <w:rPr>
          <w:lang w:val="ru-RU"/>
        </w:rPr>
        <w:t>создавать процессы с разными параметрами выполнения.</w:t>
      </w:r>
    </w:p>
    <w:p w:rsidR="002A308C" w:rsidRPr="006E308F" w:rsidRDefault="006A4C97">
      <w:pPr>
        <w:rPr>
          <w:lang w:val="ru-RU"/>
        </w:rPr>
      </w:pPr>
      <w:r w:rsidRPr="006E308F">
        <w:rPr>
          <w:lang w:val="ru-RU"/>
        </w:rPr>
        <w:t xml:space="preserve">Реализованы клиент-серверные приложения с параллельным поиском взаимно простых чисел и передачей результатов через анонимные каналы. В </w:t>
      </w:r>
      <w:r>
        <w:t>Process</w:t>
      </w:r>
      <w:r w:rsidRPr="006E308F">
        <w:rPr>
          <w:lang w:val="ru-RU"/>
        </w:rPr>
        <w:t xml:space="preserve"> </w:t>
      </w:r>
      <w:r>
        <w:t>Explorer</w:t>
      </w:r>
      <w:r w:rsidRPr="006E308F">
        <w:rPr>
          <w:lang w:val="ru-RU"/>
        </w:rPr>
        <w:t xml:space="preserve"> установлен тип </w:t>
      </w:r>
      <w:r>
        <w:t>File</w:t>
      </w:r>
      <w:r w:rsidRPr="006E308F">
        <w:rPr>
          <w:lang w:val="ru-RU"/>
        </w:rPr>
        <w:t xml:space="preserve"> для дескриптора </w:t>
      </w:r>
      <w:r>
        <w:t>Windows</w:t>
      </w:r>
      <w:r w:rsidRPr="006E308F">
        <w:rPr>
          <w:lang w:val="ru-RU"/>
        </w:rPr>
        <w:t>-канала.</w:t>
      </w:r>
      <w:r w:rsidRPr="006E308F">
        <w:rPr>
          <w:lang w:val="ru-RU"/>
        </w:rPr>
        <w:t xml:space="preserve"> Показана передача строки через </w:t>
      </w:r>
      <w:r>
        <w:t>STARTUPINFO</w:t>
      </w:r>
      <w:r w:rsidRPr="006E308F">
        <w:rPr>
          <w:lang w:val="ru-RU"/>
        </w:rPr>
        <w:t xml:space="preserve"> без стандартных </w:t>
      </w:r>
      <w:r>
        <w:t>IPC</w:t>
      </w:r>
      <w:r w:rsidRPr="006E308F">
        <w:rPr>
          <w:lang w:val="ru-RU"/>
        </w:rPr>
        <w:t xml:space="preserve"> и корректная обработка сигналов в </w:t>
      </w:r>
      <w:r>
        <w:t>Linux</w:t>
      </w:r>
      <w:r w:rsidRPr="006E308F">
        <w:rPr>
          <w:lang w:val="ru-RU"/>
        </w:rPr>
        <w:t>.</w:t>
      </w:r>
    </w:p>
    <w:p w:rsidR="002A308C" w:rsidRPr="006E308F" w:rsidRDefault="006A4C97">
      <w:pPr>
        <w:rPr>
          <w:lang w:val="ru-RU"/>
        </w:rPr>
      </w:pPr>
      <w:r w:rsidRPr="006E308F">
        <w:rPr>
          <w:lang w:val="ru-RU"/>
        </w:rPr>
        <w:t xml:space="preserve">Полученные результаты соответствуют целям работы и экспериментально подтверждают работоспособность программ обоих уровней сложности вплоть до </w:t>
      </w:r>
      <w:r>
        <w:rPr>
          <w:lang w:val="ru-RU"/>
        </w:rPr>
        <w:t>оценки</w:t>
      </w:r>
      <w:r>
        <w:rPr>
          <w:lang w:val="ru-RU"/>
        </w:rPr>
        <w:t xml:space="preserve"> </w:t>
      </w:r>
      <w:r w:rsidRPr="006E308F">
        <w:rPr>
          <w:lang w:val="ru-RU"/>
        </w:rPr>
        <w:t>10</w:t>
      </w:r>
      <w:r w:rsidRPr="006E308F">
        <w:rPr>
          <w:lang w:val="ru-RU"/>
        </w:rPr>
        <w:t>.</w:t>
      </w:r>
    </w:p>
    <w:p w:rsidR="002A308C" w:rsidRPr="006E308F" w:rsidRDefault="006A4C97">
      <w:pPr>
        <w:pStyle w:val="1"/>
        <w:jc w:val="left"/>
        <w:rPr>
          <w:lang w:val="ru-RU"/>
        </w:rPr>
      </w:pPr>
      <w:bookmarkStart w:id="20" w:name="_Toc1791929121"/>
      <w:r w:rsidRPr="006E308F">
        <w:rPr>
          <w:lang w:val="ru-RU"/>
        </w:rPr>
        <w:lastRenderedPageBreak/>
        <w:t xml:space="preserve">Приложение А. Исходные тексты программ </w:t>
      </w:r>
      <w:r>
        <w:t>Linux</w:t>
      </w:r>
      <w:bookmarkEnd w:id="20"/>
    </w:p>
    <w:p w:rsidR="002A308C" w:rsidRPr="006E308F" w:rsidRDefault="006A4C97">
      <w:pPr>
        <w:rPr>
          <w:lang w:val="ru-RU"/>
        </w:rPr>
      </w:pPr>
      <w:r w:rsidRPr="006E308F">
        <w:rPr>
          <w:lang w:val="ru-RU"/>
        </w:rPr>
        <w:t xml:space="preserve">В приложении представлены исходные тексты программ, собранных и проверенных в </w:t>
      </w:r>
      <w:r>
        <w:t>Linux</w:t>
      </w:r>
      <w:r w:rsidRPr="006E308F">
        <w:rPr>
          <w:lang w:val="ru-RU"/>
        </w:rPr>
        <w:t xml:space="preserve"> </w:t>
      </w:r>
      <w:r>
        <w:t>From</w:t>
      </w:r>
      <w:r w:rsidRPr="006E308F">
        <w:rPr>
          <w:lang w:val="ru-RU"/>
        </w:rPr>
        <w:t xml:space="preserve"> </w:t>
      </w:r>
      <w:r>
        <w:t>Scratch</w:t>
      </w:r>
      <w:r w:rsidRPr="006E308F">
        <w:rPr>
          <w:lang w:val="ru-RU"/>
        </w:rPr>
        <w:t>. Длинные листинги вынесены из основной части, чтобы не занимать большую часть страницы с описанием эксперимента.</w:t>
      </w:r>
    </w:p>
    <w:p w:rsidR="002A308C" w:rsidRPr="006E308F" w:rsidRDefault="006A4C97">
      <w:pPr>
        <w:rPr>
          <w:lang w:val="ru-RU"/>
        </w:rPr>
      </w:pPr>
      <w:r w:rsidRPr="006E308F">
        <w:rPr>
          <w:lang w:val="ru-RU"/>
        </w:rPr>
        <w:t xml:space="preserve">Исходный файл </w:t>
      </w:r>
      <w:r>
        <w:t>Lab</w:t>
      </w:r>
      <w:r w:rsidRPr="006E308F">
        <w:rPr>
          <w:lang w:val="ru-RU"/>
        </w:rPr>
        <w:t>-03</w:t>
      </w:r>
      <w:r>
        <w:t>x</w:t>
      </w:r>
      <w:r w:rsidRPr="006E308F">
        <w:rPr>
          <w:lang w:val="ru-RU"/>
        </w:rPr>
        <w:t>.</w:t>
      </w:r>
      <w:r>
        <w:t>c</w:t>
      </w:r>
      <w:r w:rsidRPr="006E308F">
        <w:rPr>
          <w:lang w:val="ru-RU"/>
        </w:rPr>
        <w:t xml:space="preserve"> приведён далее.</w:t>
      </w:r>
    </w:p>
    <w:p w:rsidR="002A308C" w:rsidRPr="006E308F" w:rsidRDefault="002A308C">
      <w:pPr>
        <w:rPr>
          <w:lang w:val="ru-RU"/>
        </w:rPr>
      </w:pP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cs="Courier New"/>
          <w:szCs w:val="24"/>
        </w:rPr>
      </w:pPr>
      <w:r>
        <w:rPr>
          <w:rFonts w:cs="Courier New"/>
          <w:szCs w:val="24"/>
        </w:rPr>
        <w:t>#define _POSIX_C_SOURCE 200809L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cs="Courier New"/>
          <w:szCs w:val="24"/>
        </w:rPr>
      </w:pPr>
      <w:r>
        <w:rPr>
          <w:rFonts w:cs="Courier New"/>
          <w:szCs w:val="24"/>
        </w:rPr>
        <w:t>#include &lt;stdio.h&gt;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cs="Courier New"/>
          <w:szCs w:val="24"/>
        </w:rPr>
      </w:pPr>
      <w:r>
        <w:rPr>
          <w:rFonts w:cs="Courier New"/>
          <w:szCs w:val="24"/>
        </w:rPr>
        <w:t>#include &lt;stdlib.h&gt;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cs="Courier New"/>
          <w:szCs w:val="24"/>
        </w:rPr>
      </w:pPr>
      <w:r>
        <w:rPr>
          <w:rFonts w:cs="Courier New"/>
          <w:szCs w:val="24"/>
        </w:rPr>
        <w:t>#include &lt;unistd.h&gt;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cs="Courier New"/>
          <w:szCs w:val="24"/>
        </w:rPr>
      </w:pPr>
      <w:r>
        <w:rPr>
          <w:rFonts w:cs="Courier New"/>
          <w:szCs w:val="24"/>
        </w:rPr>
        <w:t>#include &lt;time.h&gt;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cs="Courier New"/>
          <w:szCs w:val="24"/>
        </w:rPr>
      </w:pPr>
      <w:r>
        <w:rPr>
          <w:rFonts w:cs="Courier New"/>
          <w:szCs w:val="24"/>
        </w:rPr>
        <w:t>#include &lt;errno.h&gt;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cs="Courier New"/>
          <w:szCs w:val="24"/>
        </w:rPr>
      </w:pPr>
      <w:r>
        <w:rPr>
          <w:rFonts w:cs="Courier New"/>
          <w:szCs w:val="24"/>
        </w:rPr>
        <w:t xml:space="preserve"> 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cs="Courier New"/>
          <w:szCs w:val="24"/>
        </w:rPr>
      </w:pPr>
      <w:r>
        <w:rPr>
          <w:rFonts w:cs="Courier New"/>
          <w:szCs w:val="24"/>
        </w:rPr>
        <w:t>int main(int argc, char *argv[])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cs="Courier New"/>
          <w:szCs w:val="24"/>
        </w:rPr>
      </w:pPr>
      <w:r>
        <w:rPr>
          <w:rFonts w:cs="Courier New"/>
          <w:szCs w:val="24"/>
        </w:rPr>
        <w:t>{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cs="Courier New"/>
          <w:szCs w:val="24"/>
        </w:rPr>
      </w:pPr>
      <w:r>
        <w:rPr>
          <w:rFonts w:cs="Courier New"/>
          <w:szCs w:val="24"/>
        </w:rPr>
        <w:t xml:space="preserve">    const char *value;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cs="Courier New"/>
          <w:szCs w:val="24"/>
        </w:rPr>
      </w:pPr>
      <w:r>
        <w:rPr>
          <w:rFonts w:cs="Courier New"/>
          <w:szCs w:val="24"/>
        </w:rPr>
        <w:t xml:space="preserve">    if (argc &gt; 2) {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cs="Courier New"/>
          <w:szCs w:val="24"/>
        </w:rPr>
      </w:pPr>
      <w:r>
        <w:rPr>
          <w:rFonts w:cs="Courier New"/>
          <w:szCs w:val="24"/>
        </w:rPr>
        <w:t xml:space="preserve">      </w:t>
      </w:r>
      <w:r>
        <w:rPr>
          <w:rFonts w:cs="Courier New"/>
          <w:szCs w:val="24"/>
        </w:rPr>
        <w:t xml:space="preserve">  fprintf(stderr, "Too many arguments\n");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cs="Courier New"/>
          <w:szCs w:val="24"/>
        </w:rPr>
      </w:pPr>
      <w:r>
        <w:rPr>
          <w:rFonts w:cs="Courier New"/>
          <w:szCs w:val="24"/>
        </w:rPr>
        <w:t xml:space="preserve">        return EXIT_FAILURE;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cs="Courier New"/>
          <w:szCs w:val="24"/>
        </w:rPr>
      </w:pPr>
      <w:r>
        <w:rPr>
          <w:rFonts w:cs="Courier New"/>
          <w:szCs w:val="24"/>
        </w:rPr>
        <w:t xml:space="preserve">    }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cs="Courier New"/>
          <w:szCs w:val="24"/>
        </w:rPr>
      </w:pPr>
      <w:r>
        <w:rPr>
          <w:rFonts w:cs="Courier New"/>
          <w:szCs w:val="24"/>
        </w:rPr>
        <w:t xml:space="preserve">    if (argc == 2)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cs="Courier New"/>
          <w:szCs w:val="24"/>
        </w:rPr>
      </w:pPr>
      <w:r>
        <w:rPr>
          <w:rFonts w:cs="Courier New"/>
          <w:szCs w:val="24"/>
        </w:rPr>
        <w:t xml:space="preserve">        value = argv[1];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cs="Courier New"/>
          <w:szCs w:val="24"/>
        </w:rPr>
      </w:pPr>
      <w:r>
        <w:rPr>
          <w:rFonts w:cs="Courier New"/>
          <w:szCs w:val="24"/>
        </w:rPr>
        <w:t xml:space="preserve">    else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cs="Courier New"/>
          <w:szCs w:val="24"/>
        </w:rPr>
      </w:pPr>
      <w:r>
        <w:rPr>
          <w:rFonts w:cs="Courier New"/>
          <w:szCs w:val="24"/>
        </w:rPr>
        <w:t xml:space="preserve">        value = getenv("ITER_NUM");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cs="Courier New"/>
          <w:szCs w:val="24"/>
        </w:rPr>
      </w:pPr>
      <w:r>
        <w:rPr>
          <w:rFonts w:cs="Courier New"/>
          <w:szCs w:val="24"/>
        </w:rPr>
        <w:t xml:space="preserve"> 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cs="Courier New"/>
          <w:szCs w:val="24"/>
        </w:rPr>
      </w:pPr>
      <w:r>
        <w:rPr>
          <w:rFonts w:cs="Courier New"/>
          <w:szCs w:val="24"/>
        </w:rPr>
        <w:t xml:space="preserve">    if (value == NULL || *value == '\0') {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cs="Courier New"/>
          <w:szCs w:val="24"/>
        </w:rPr>
      </w:pPr>
      <w:r>
        <w:rPr>
          <w:rFonts w:cs="Courier New"/>
          <w:szCs w:val="24"/>
        </w:rPr>
        <w:t xml:space="preserve">        fprintf(stderr, "ITER_NUM is not spe</w:t>
      </w:r>
      <w:r>
        <w:rPr>
          <w:rFonts w:cs="Courier New"/>
          <w:szCs w:val="24"/>
        </w:rPr>
        <w:t>cified\n");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cs="Courier New"/>
          <w:szCs w:val="24"/>
        </w:rPr>
      </w:pPr>
      <w:r>
        <w:rPr>
          <w:rFonts w:cs="Courier New"/>
          <w:szCs w:val="24"/>
        </w:rPr>
        <w:t xml:space="preserve">        return EXIT_FAILURE;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cs="Courier New"/>
          <w:szCs w:val="24"/>
        </w:rPr>
      </w:pPr>
      <w:r>
        <w:rPr>
          <w:rFonts w:cs="Courier New"/>
          <w:szCs w:val="24"/>
        </w:rPr>
        <w:t xml:space="preserve">    }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cs="Courier New"/>
          <w:szCs w:val="24"/>
        </w:rPr>
      </w:pPr>
      <w:r>
        <w:rPr>
          <w:rFonts w:cs="Courier New"/>
          <w:szCs w:val="24"/>
        </w:rPr>
        <w:t xml:space="preserve">    char *end;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cs="Courier New"/>
          <w:szCs w:val="24"/>
        </w:rPr>
      </w:pPr>
      <w:r>
        <w:rPr>
          <w:rFonts w:cs="Courier New"/>
          <w:szCs w:val="24"/>
        </w:rPr>
        <w:t xml:space="preserve">    errno = 0;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cs="Courier New"/>
          <w:szCs w:val="24"/>
        </w:rPr>
      </w:pPr>
      <w:r>
        <w:rPr>
          <w:rFonts w:cs="Courier New"/>
          <w:szCs w:val="24"/>
        </w:rPr>
        <w:t xml:space="preserve">    long count = strtol(value, &amp;end, 10);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cs="Courier New"/>
          <w:szCs w:val="24"/>
        </w:rPr>
      </w:pPr>
      <w:r>
        <w:rPr>
          <w:rFonts w:cs="Courier New"/>
          <w:szCs w:val="24"/>
        </w:rPr>
        <w:t xml:space="preserve">    if (errno != 0 || *end != '\0' ||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cs="Courier New"/>
          <w:szCs w:val="24"/>
        </w:rPr>
      </w:pPr>
      <w:r>
        <w:rPr>
          <w:rFonts w:cs="Courier New"/>
          <w:szCs w:val="24"/>
        </w:rPr>
        <w:t xml:space="preserve">        count &lt;= 0 || count &gt; 1000000) {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cs="Courier New"/>
          <w:szCs w:val="24"/>
        </w:rPr>
      </w:pPr>
      <w:r>
        <w:rPr>
          <w:rFonts w:cs="Courier New"/>
          <w:szCs w:val="24"/>
        </w:rPr>
        <w:t xml:space="preserve">        fprintf(stderr, "Invalid iteration count\n");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cs="Courier New"/>
          <w:szCs w:val="24"/>
        </w:rPr>
      </w:pPr>
      <w:r>
        <w:rPr>
          <w:rFonts w:cs="Courier New"/>
          <w:szCs w:val="24"/>
        </w:rPr>
        <w:t xml:space="preserve">        return EXIT_FAILURE;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cs="Courier New"/>
          <w:szCs w:val="24"/>
        </w:rPr>
      </w:pPr>
      <w:r>
        <w:rPr>
          <w:rFonts w:cs="Courier New"/>
          <w:szCs w:val="24"/>
        </w:rPr>
        <w:t xml:space="preserve">    }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cs="Courier New"/>
          <w:szCs w:val="24"/>
        </w:rPr>
      </w:pPr>
      <w:r>
        <w:rPr>
          <w:rFonts w:cs="Courier New"/>
          <w:szCs w:val="24"/>
        </w:rPr>
        <w:t xml:space="preserve">    printf("Iterations: %ld\n", count);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cs="Courier New"/>
          <w:szCs w:val="24"/>
        </w:rPr>
      </w:pPr>
      <w:r>
        <w:rPr>
          <w:rFonts w:cs="Courier New"/>
          <w:szCs w:val="24"/>
        </w:rPr>
        <w:t xml:space="preserve">    for (long i = 1; i &lt;= count; i++) {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cs="Courier New"/>
          <w:szCs w:val="24"/>
        </w:rPr>
      </w:pPr>
      <w:r>
        <w:rPr>
          <w:rFonts w:cs="Courier New"/>
          <w:szCs w:val="24"/>
        </w:rPr>
        <w:t xml:space="preserve">        printf("Iteration %ld: PID = %ld\n",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cs="Courier New"/>
          <w:szCs w:val="24"/>
        </w:rPr>
      </w:pPr>
      <w:r>
        <w:rPr>
          <w:rFonts w:cs="Courier New"/>
          <w:szCs w:val="24"/>
        </w:rPr>
        <w:t xml:space="preserve">               i, (long)getpid());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cs="Courier New"/>
          <w:szCs w:val="24"/>
        </w:rPr>
      </w:pPr>
      <w:r>
        <w:rPr>
          <w:rFonts w:cs="Courier New"/>
          <w:szCs w:val="24"/>
        </w:rPr>
        <w:t xml:space="preserve">        fflush(stdout);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cs="Courier New"/>
          <w:szCs w:val="24"/>
        </w:rPr>
      </w:pPr>
      <w:r>
        <w:rPr>
          <w:rFonts w:cs="Courier New"/>
          <w:szCs w:val="24"/>
        </w:rPr>
        <w:t xml:space="preserve">        struct timespec delay = {0, 5</w:t>
      </w:r>
      <w:r>
        <w:rPr>
          <w:rFonts w:cs="Courier New"/>
          <w:szCs w:val="24"/>
        </w:rPr>
        <w:t>00000000L};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cs="Courier New"/>
          <w:szCs w:val="24"/>
        </w:rPr>
      </w:pPr>
      <w:r>
        <w:rPr>
          <w:rFonts w:cs="Courier New"/>
          <w:szCs w:val="24"/>
        </w:rPr>
        <w:t xml:space="preserve">        while (nanosleep(&amp;delay, &amp;delay) == -1) {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cs="Courier New"/>
          <w:szCs w:val="24"/>
        </w:rPr>
      </w:pPr>
      <w:r>
        <w:rPr>
          <w:rFonts w:cs="Courier New"/>
          <w:szCs w:val="24"/>
        </w:rPr>
        <w:t xml:space="preserve">            if (errno != EINTR) {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cs="Courier New"/>
          <w:szCs w:val="24"/>
        </w:rPr>
      </w:pPr>
      <w:r>
        <w:rPr>
          <w:rFonts w:cs="Courier New"/>
          <w:szCs w:val="24"/>
        </w:rPr>
        <w:t xml:space="preserve">                perror("nanosleep");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cs="Courier New"/>
          <w:szCs w:val="24"/>
        </w:rPr>
      </w:pPr>
      <w:r>
        <w:rPr>
          <w:rFonts w:cs="Courier New"/>
          <w:szCs w:val="24"/>
        </w:rPr>
        <w:t xml:space="preserve">                return EXIT_FAILURE;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cs="Courier New"/>
          <w:szCs w:val="24"/>
        </w:rPr>
      </w:pPr>
      <w:r>
        <w:rPr>
          <w:rFonts w:cs="Courier New"/>
          <w:szCs w:val="24"/>
        </w:rPr>
        <w:t xml:space="preserve">            }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cs="Courier New"/>
          <w:szCs w:val="24"/>
        </w:rPr>
      </w:pPr>
      <w:r>
        <w:rPr>
          <w:rFonts w:cs="Courier New"/>
          <w:szCs w:val="24"/>
        </w:rPr>
        <w:lastRenderedPageBreak/>
        <w:t xml:space="preserve">        }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cs="Courier New"/>
          <w:szCs w:val="24"/>
        </w:rPr>
      </w:pPr>
      <w:r>
        <w:rPr>
          <w:rFonts w:cs="Courier New"/>
          <w:szCs w:val="24"/>
        </w:rPr>
        <w:t xml:space="preserve">    }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cs="Courier New"/>
          <w:szCs w:val="24"/>
        </w:rPr>
      </w:pPr>
      <w:r>
        <w:rPr>
          <w:rFonts w:cs="Courier New"/>
          <w:szCs w:val="24"/>
        </w:rPr>
        <w:t xml:space="preserve">    return EXIT_SUCCESS;</w:t>
      </w:r>
    </w:p>
    <w:p w:rsidR="002A308C" w:rsidRDefault="006A4C97">
      <w:pPr>
        <w:pStyle w:val="aff5"/>
        <w:keepNext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cs="Courier New"/>
          <w:szCs w:val="24"/>
        </w:rPr>
      </w:pPr>
      <w:r>
        <w:rPr>
          <w:rFonts w:cs="Courier New"/>
          <w:szCs w:val="24"/>
        </w:rPr>
        <w:t>}</w:t>
      </w:r>
    </w:p>
    <w:p w:rsidR="002A308C" w:rsidRDefault="006A4C97">
      <w:pPr>
        <w:pStyle w:val="aff4"/>
        <w:jc w:val="center"/>
      </w:pPr>
      <w:r>
        <w:t>Листинг А.1 – Lab-03x.c: цикл</w:t>
      </w:r>
      <w:r>
        <w:t xml:space="preserve"> с PID и ITER_NUM</w:t>
      </w:r>
    </w:p>
    <w:p w:rsidR="002A308C" w:rsidRPr="006E308F" w:rsidRDefault="006A4C97">
      <w:pPr>
        <w:rPr>
          <w:lang w:val="ru-RU"/>
        </w:rPr>
      </w:pPr>
      <w:r w:rsidRPr="006E308F">
        <w:rPr>
          <w:lang w:val="ru-RU"/>
        </w:rPr>
        <w:t xml:space="preserve">Исходный файл </w:t>
      </w:r>
      <w:r>
        <w:t>Lab</w:t>
      </w:r>
      <w:r w:rsidRPr="006E308F">
        <w:rPr>
          <w:lang w:val="ru-RU"/>
        </w:rPr>
        <w:t>-03</w:t>
      </w:r>
      <w:r>
        <w:t>a</w:t>
      </w:r>
      <w:r w:rsidRPr="006E308F">
        <w:rPr>
          <w:lang w:val="ru-RU"/>
        </w:rPr>
        <w:t>.</w:t>
      </w:r>
      <w:r>
        <w:t>c</w:t>
      </w:r>
      <w:r w:rsidRPr="006E308F">
        <w:rPr>
          <w:lang w:val="ru-RU"/>
        </w:rPr>
        <w:t xml:space="preserve"> приведён далее.</w:t>
      </w:r>
    </w:p>
    <w:p w:rsidR="002A308C" w:rsidRPr="006E308F" w:rsidRDefault="002A308C">
      <w:pPr>
        <w:rPr>
          <w:lang w:val="ru-RU"/>
        </w:rPr>
      </w:pP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cs="Courier New"/>
          <w:szCs w:val="24"/>
        </w:rPr>
      </w:pPr>
      <w:r>
        <w:rPr>
          <w:rFonts w:cs="Courier New"/>
          <w:szCs w:val="24"/>
        </w:rPr>
        <w:t>#define _POSIX_C_SOURCE 200809L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cs="Courier New"/>
          <w:szCs w:val="24"/>
        </w:rPr>
      </w:pPr>
      <w:r>
        <w:rPr>
          <w:rFonts w:cs="Courier New"/>
          <w:szCs w:val="24"/>
        </w:rPr>
        <w:t>#include &lt;stdio.h&gt;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cs="Courier New"/>
          <w:szCs w:val="24"/>
        </w:rPr>
      </w:pPr>
      <w:r>
        <w:rPr>
          <w:rFonts w:cs="Courier New"/>
          <w:szCs w:val="24"/>
        </w:rPr>
        <w:t>#include &lt;stdlib.h&gt;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cs="Courier New"/>
          <w:szCs w:val="24"/>
        </w:rPr>
      </w:pPr>
      <w:r>
        <w:rPr>
          <w:rFonts w:cs="Courier New"/>
          <w:szCs w:val="24"/>
        </w:rPr>
        <w:t>#include &lt;unistd.h&gt;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cs="Courier New"/>
          <w:szCs w:val="24"/>
        </w:rPr>
      </w:pPr>
      <w:r>
        <w:rPr>
          <w:rFonts w:cs="Courier New"/>
          <w:szCs w:val="24"/>
        </w:rPr>
        <w:t>#include &lt;sys/types.h&gt;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cs="Courier New"/>
          <w:szCs w:val="24"/>
        </w:rPr>
      </w:pPr>
      <w:r>
        <w:rPr>
          <w:rFonts w:cs="Courier New"/>
          <w:szCs w:val="24"/>
        </w:rPr>
        <w:t>#include &lt;sys/wait.h&gt;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cs="Courier New"/>
          <w:szCs w:val="24"/>
        </w:rPr>
      </w:pPr>
      <w:r>
        <w:rPr>
          <w:rFonts w:cs="Courier New"/>
          <w:szCs w:val="24"/>
        </w:rPr>
        <w:t>#include &lt;errno.h&gt;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cs="Courier New"/>
          <w:szCs w:val="24"/>
        </w:rPr>
      </w:pPr>
      <w:r>
        <w:rPr>
          <w:rFonts w:cs="Courier New"/>
          <w:szCs w:val="24"/>
        </w:rPr>
        <w:t xml:space="preserve"> 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cs="Courier New"/>
          <w:szCs w:val="24"/>
        </w:rPr>
      </w:pPr>
      <w:r>
        <w:rPr>
          <w:rFonts w:cs="Courier New"/>
          <w:szCs w:val="24"/>
        </w:rPr>
        <w:t>int wait_child(pid_t pid)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cs="Courier New"/>
          <w:szCs w:val="24"/>
        </w:rPr>
      </w:pPr>
      <w:r>
        <w:rPr>
          <w:rFonts w:cs="Courier New"/>
          <w:szCs w:val="24"/>
        </w:rPr>
        <w:t>{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cs="Courier New"/>
          <w:szCs w:val="24"/>
        </w:rPr>
      </w:pPr>
      <w:r>
        <w:rPr>
          <w:rFonts w:cs="Courier New"/>
          <w:szCs w:val="24"/>
        </w:rPr>
        <w:t xml:space="preserve">    int stat</w:t>
      </w:r>
      <w:r>
        <w:rPr>
          <w:rFonts w:cs="Courier New"/>
          <w:szCs w:val="24"/>
        </w:rPr>
        <w:t>us;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cs="Courier New"/>
          <w:szCs w:val="24"/>
        </w:rPr>
      </w:pPr>
      <w:r>
        <w:rPr>
          <w:rFonts w:cs="Courier New"/>
          <w:szCs w:val="24"/>
        </w:rPr>
        <w:t xml:space="preserve">    pid_t result;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cs="Courier New"/>
          <w:szCs w:val="24"/>
        </w:rPr>
      </w:pPr>
      <w:r>
        <w:rPr>
          <w:rFonts w:cs="Courier New"/>
          <w:szCs w:val="24"/>
        </w:rPr>
        <w:t xml:space="preserve">    do {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cs="Courier New"/>
          <w:szCs w:val="24"/>
        </w:rPr>
      </w:pPr>
      <w:r>
        <w:rPr>
          <w:rFonts w:cs="Courier New"/>
          <w:szCs w:val="24"/>
        </w:rPr>
        <w:t xml:space="preserve">        result = waitpid(pid, &amp;status, 0);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cs="Courier New"/>
          <w:szCs w:val="24"/>
        </w:rPr>
      </w:pPr>
      <w:r>
        <w:rPr>
          <w:rFonts w:cs="Courier New"/>
          <w:szCs w:val="24"/>
        </w:rPr>
        <w:t xml:space="preserve">    } while (result == -1 &amp;&amp; errno == EINTR);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cs="Courier New"/>
          <w:szCs w:val="24"/>
        </w:rPr>
      </w:pPr>
      <w:r>
        <w:rPr>
          <w:rFonts w:cs="Courier New"/>
          <w:szCs w:val="24"/>
        </w:rPr>
        <w:t xml:space="preserve">    if (result == -1) {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cs="Courier New"/>
          <w:szCs w:val="24"/>
        </w:rPr>
      </w:pPr>
      <w:r>
        <w:rPr>
          <w:rFonts w:cs="Courier New"/>
          <w:szCs w:val="24"/>
        </w:rPr>
        <w:t xml:space="preserve">        perror("waitpid");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cs="Courier New"/>
          <w:szCs w:val="24"/>
        </w:rPr>
      </w:pPr>
      <w:r>
        <w:rPr>
          <w:rFonts w:cs="Courier New"/>
          <w:szCs w:val="24"/>
        </w:rPr>
        <w:t xml:space="preserve">        return -1;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cs="Courier New"/>
          <w:szCs w:val="24"/>
        </w:rPr>
      </w:pPr>
      <w:r>
        <w:rPr>
          <w:rFonts w:cs="Courier New"/>
          <w:szCs w:val="24"/>
        </w:rPr>
        <w:t xml:space="preserve">    }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cs="Courier New"/>
          <w:szCs w:val="24"/>
        </w:rPr>
      </w:pPr>
      <w:r>
        <w:rPr>
          <w:rFonts w:cs="Courier New"/>
          <w:szCs w:val="24"/>
        </w:rPr>
        <w:t xml:space="preserve">    if (WIFEXITED(status)) {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cs="Courier New"/>
          <w:szCs w:val="24"/>
        </w:rPr>
      </w:pPr>
      <w:r>
        <w:rPr>
          <w:rFonts w:cs="Courier New"/>
          <w:szCs w:val="24"/>
        </w:rPr>
        <w:t xml:space="preserve">        printf("Child %ld exited with code %d\n",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cs="Courier New"/>
          <w:szCs w:val="24"/>
        </w:rPr>
      </w:pPr>
      <w:r>
        <w:rPr>
          <w:rFonts w:cs="Courier New"/>
          <w:szCs w:val="24"/>
        </w:rPr>
        <w:t xml:space="preserve">               (long)pid, WEXITSTATUS(status));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cs="Courier New"/>
          <w:szCs w:val="24"/>
        </w:rPr>
      </w:pPr>
      <w:r>
        <w:rPr>
          <w:rFonts w:cs="Courier New"/>
          <w:szCs w:val="24"/>
        </w:rPr>
        <w:t xml:space="preserve">        return WEXITSTATUS(status) == 0 ? 0 : -1;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cs="Courier New"/>
          <w:szCs w:val="24"/>
        </w:rPr>
      </w:pPr>
      <w:r>
        <w:rPr>
          <w:rFonts w:cs="Courier New"/>
          <w:szCs w:val="24"/>
        </w:rPr>
        <w:t xml:space="preserve">    }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cs="Courier New"/>
          <w:szCs w:val="24"/>
        </w:rPr>
      </w:pPr>
      <w:r>
        <w:rPr>
          <w:rFonts w:cs="Courier New"/>
          <w:szCs w:val="24"/>
        </w:rPr>
        <w:t xml:space="preserve">    printf("Child %ld terminated abnormally\n", (long)pid);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cs="Courier New"/>
          <w:szCs w:val="24"/>
        </w:rPr>
      </w:pPr>
      <w:r>
        <w:rPr>
          <w:rFonts w:cs="Courier New"/>
          <w:szCs w:val="24"/>
        </w:rPr>
        <w:t xml:space="preserve">    return -1;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cs="Courier New"/>
          <w:szCs w:val="24"/>
        </w:rPr>
      </w:pPr>
      <w:r>
        <w:rPr>
          <w:rFonts w:cs="Courier New"/>
          <w:szCs w:val="24"/>
        </w:rPr>
        <w:t>}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cs="Courier New"/>
          <w:szCs w:val="24"/>
        </w:rPr>
      </w:pPr>
      <w:r>
        <w:rPr>
          <w:rFonts w:cs="Courier New"/>
          <w:szCs w:val="24"/>
        </w:rPr>
        <w:t xml:space="preserve"> 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cs="Courier New"/>
          <w:szCs w:val="24"/>
        </w:rPr>
      </w:pPr>
      <w:r>
        <w:rPr>
          <w:rFonts w:cs="Courier New"/>
          <w:szCs w:val="24"/>
        </w:rPr>
        <w:t>int main(void)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cs="Courier New"/>
          <w:szCs w:val="24"/>
        </w:rPr>
      </w:pPr>
      <w:r>
        <w:rPr>
          <w:rFonts w:cs="Courier New"/>
          <w:szCs w:val="24"/>
        </w:rPr>
        <w:t>{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cs="Courier New"/>
          <w:szCs w:val="24"/>
        </w:rPr>
      </w:pPr>
      <w:r>
        <w:rPr>
          <w:rFonts w:cs="Courier New"/>
          <w:szCs w:val="24"/>
        </w:rPr>
        <w:t xml:space="preserve">    se</w:t>
      </w:r>
      <w:r>
        <w:rPr>
          <w:rFonts w:cs="Courier New"/>
          <w:szCs w:val="24"/>
        </w:rPr>
        <w:t>tvbuf(stdout, NULL, _IONBF, 0);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cs="Courier New"/>
          <w:szCs w:val="24"/>
        </w:rPr>
      </w:pPr>
      <w:r>
        <w:rPr>
          <w:rFonts w:cs="Courier New"/>
          <w:szCs w:val="24"/>
        </w:rPr>
        <w:t xml:space="preserve">    printf("Parent PID: %ld\n", (long)getpid());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cs="Courier New"/>
          <w:szCs w:val="24"/>
        </w:rPr>
      </w:pPr>
      <w:r>
        <w:rPr>
          <w:rFonts w:cs="Courier New"/>
          <w:szCs w:val="24"/>
        </w:rPr>
        <w:t xml:space="preserve">    pid_t pid1 = fork();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cs="Courier New"/>
          <w:szCs w:val="24"/>
        </w:rPr>
      </w:pPr>
      <w:r>
        <w:rPr>
          <w:rFonts w:cs="Courier New"/>
          <w:szCs w:val="24"/>
        </w:rPr>
        <w:t xml:space="preserve">    if (pid1 == -1) {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cs="Courier New"/>
          <w:szCs w:val="24"/>
        </w:rPr>
      </w:pPr>
      <w:r>
        <w:rPr>
          <w:rFonts w:cs="Courier New"/>
          <w:szCs w:val="24"/>
        </w:rPr>
        <w:t xml:space="preserve">        perror("fork 1");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cs="Courier New"/>
          <w:szCs w:val="24"/>
        </w:rPr>
      </w:pPr>
      <w:r>
        <w:rPr>
          <w:rFonts w:cs="Courier New"/>
          <w:szCs w:val="24"/>
        </w:rPr>
        <w:t xml:space="preserve">        return EXIT_FAILURE;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cs="Courier New"/>
          <w:szCs w:val="24"/>
        </w:rPr>
      </w:pPr>
      <w:r>
        <w:rPr>
          <w:rFonts w:cs="Courier New"/>
          <w:szCs w:val="24"/>
        </w:rPr>
        <w:t xml:space="preserve">    }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cs="Courier New"/>
          <w:szCs w:val="24"/>
        </w:rPr>
      </w:pPr>
      <w:r>
        <w:rPr>
          <w:rFonts w:cs="Courier New"/>
          <w:szCs w:val="24"/>
        </w:rPr>
        <w:t xml:space="preserve">    if (pid1 == 0) {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cs="Courier New"/>
          <w:szCs w:val="24"/>
        </w:rPr>
      </w:pPr>
      <w:r>
        <w:rPr>
          <w:rFonts w:cs="Courier New"/>
          <w:szCs w:val="24"/>
        </w:rPr>
        <w:t xml:space="preserve">        execl("./Lab-03x", "Lab-03x", "80", (char *)NULL);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cs="Courier New"/>
          <w:szCs w:val="24"/>
        </w:rPr>
      </w:pPr>
      <w:r>
        <w:rPr>
          <w:rFonts w:cs="Courier New"/>
          <w:szCs w:val="24"/>
        </w:rPr>
        <w:t xml:space="preserve">        perror("execl 1");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cs="Courier New"/>
          <w:szCs w:val="24"/>
        </w:rPr>
      </w:pPr>
      <w:r>
        <w:rPr>
          <w:rFonts w:cs="Courier New"/>
          <w:szCs w:val="24"/>
        </w:rPr>
        <w:t xml:space="preserve">        _exit(127);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cs="Courier New"/>
          <w:szCs w:val="24"/>
        </w:rPr>
      </w:pPr>
      <w:r>
        <w:rPr>
          <w:rFonts w:cs="Courier New"/>
          <w:szCs w:val="24"/>
        </w:rPr>
        <w:t xml:space="preserve">    }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cs="Courier New"/>
          <w:szCs w:val="24"/>
        </w:rPr>
      </w:pPr>
      <w:r>
        <w:rPr>
          <w:rFonts w:cs="Courier New"/>
          <w:szCs w:val="24"/>
        </w:rPr>
        <w:t xml:space="preserve">    printf("First child PID: %ld\n", (long)pid1);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cs="Courier New"/>
          <w:szCs w:val="24"/>
        </w:rPr>
      </w:pPr>
      <w:r>
        <w:rPr>
          <w:rFonts w:cs="Courier New"/>
          <w:szCs w:val="24"/>
        </w:rPr>
        <w:lastRenderedPageBreak/>
        <w:t xml:space="preserve">    if (setenv("ITER_NUM", "80", 1) == -1) {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cs="Courier New"/>
          <w:szCs w:val="24"/>
        </w:rPr>
      </w:pPr>
      <w:r>
        <w:rPr>
          <w:rFonts w:cs="Courier New"/>
          <w:szCs w:val="24"/>
        </w:rPr>
        <w:t xml:space="preserve">        perror("setenv");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cs="Courier New"/>
          <w:szCs w:val="24"/>
        </w:rPr>
      </w:pPr>
      <w:r>
        <w:rPr>
          <w:rFonts w:cs="Courier New"/>
          <w:szCs w:val="24"/>
        </w:rPr>
        <w:t xml:space="preserve">        wait_child(pid1);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cs="Courier New"/>
          <w:szCs w:val="24"/>
        </w:rPr>
      </w:pPr>
      <w:r>
        <w:rPr>
          <w:rFonts w:cs="Courier New"/>
          <w:szCs w:val="24"/>
        </w:rPr>
        <w:t xml:space="preserve">        return EXIT_FAILURE;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cs="Courier New"/>
          <w:szCs w:val="24"/>
        </w:rPr>
      </w:pPr>
      <w:r>
        <w:rPr>
          <w:rFonts w:cs="Courier New"/>
          <w:szCs w:val="24"/>
        </w:rPr>
        <w:t xml:space="preserve">    }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cs="Courier New"/>
          <w:szCs w:val="24"/>
        </w:rPr>
      </w:pPr>
      <w:r>
        <w:rPr>
          <w:rFonts w:cs="Courier New"/>
          <w:szCs w:val="24"/>
        </w:rPr>
        <w:t xml:space="preserve">    pid_t pid2 = fork();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cs="Courier New"/>
          <w:szCs w:val="24"/>
        </w:rPr>
      </w:pPr>
      <w:r>
        <w:rPr>
          <w:rFonts w:cs="Courier New"/>
          <w:szCs w:val="24"/>
        </w:rPr>
        <w:t xml:space="preserve">    if (pid2 == -1) {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cs="Courier New"/>
          <w:szCs w:val="24"/>
        </w:rPr>
      </w:pPr>
      <w:r>
        <w:rPr>
          <w:rFonts w:cs="Courier New"/>
          <w:szCs w:val="24"/>
        </w:rPr>
        <w:t xml:space="preserve">        perror("fork 2");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cs="Courier New"/>
          <w:szCs w:val="24"/>
        </w:rPr>
      </w:pPr>
      <w:r>
        <w:rPr>
          <w:rFonts w:cs="Courier New"/>
          <w:szCs w:val="24"/>
        </w:rPr>
        <w:t xml:space="preserve">        wait_child(pid1);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cs="Courier New"/>
          <w:szCs w:val="24"/>
        </w:rPr>
      </w:pPr>
      <w:r>
        <w:rPr>
          <w:rFonts w:cs="Courier New"/>
          <w:szCs w:val="24"/>
        </w:rPr>
        <w:t xml:space="preserve">        return EXIT_FAILURE;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cs="Courier New"/>
          <w:szCs w:val="24"/>
        </w:rPr>
      </w:pPr>
      <w:r>
        <w:rPr>
          <w:rFonts w:cs="Courier New"/>
          <w:szCs w:val="24"/>
        </w:rPr>
        <w:t xml:space="preserve">    }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cs="Courier New"/>
          <w:szCs w:val="24"/>
        </w:rPr>
      </w:pPr>
      <w:r>
        <w:rPr>
          <w:rFonts w:cs="Courier New"/>
          <w:szCs w:val="24"/>
        </w:rPr>
        <w:t xml:space="preserve">    if (pid2 == 0) {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cs="Courier New"/>
          <w:szCs w:val="24"/>
        </w:rPr>
      </w:pPr>
      <w:r>
        <w:rPr>
          <w:rFonts w:cs="Courier New"/>
          <w:szCs w:val="24"/>
        </w:rPr>
        <w:t xml:space="preserve">        execl("./Lab-03x", "Lab-03x", (c</w:t>
      </w:r>
      <w:r>
        <w:rPr>
          <w:rFonts w:cs="Courier New"/>
          <w:szCs w:val="24"/>
        </w:rPr>
        <w:t>har *)NULL);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cs="Courier New"/>
          <w:szCs w:val="24"/>
        </w:rPr>
      </w:pPr>
      <w:r>
        <w:rPr>
          <w:rFonts w:cs="Courier New"/>
          <w:szCs w:val="24"/>
        </w:rPr>
        <w:t xml:space="preserve">        perror("execl 2");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cs="Courier New"/>
          <w:szCs w:val="24"/>
        </w:rPr>
      </w:pPr>
      <w:r>
        <w:rPr>
          <w:rFonts w:cs="Courier New"/>
          <w:szCs w:val="24"/>
        </w:rPr>
        <w:t xml:space="preserve">        _exit(127);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cs="Courier New"/>
          <w:szCs w:val="24"/>
        </w:rPr>
      </w:pPr>
      <w:r>
        <w:rPr>
          <w:rFonts w:cs="Courier New"/>
          <w:szCs w:val="24"/>
        </w:rPr>
        <w:t xml:space="preserve">    }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cs="Courier New"/>
          <w:szCs w:val="24"/>
        </w:rPr>
      </w:pPr>
      <w:r>
        <w:rPr>
          <w:rFonts w:cs="Courier New"/>
          <w:szCs w:val="24"/>
        </w:rPr>
        <w:t xml:space="preserve">    printf("Second child PID: %ld\n", (long)pid2);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cs="Courier New"/>
          <w:szCs w:val="24"/>
        </w:rPr>
      </w:pPr>
      <w:r>
        <w:rPr>
          <w:rFonts w:cs="Courier New"/>
          <w:szCs w:val="24"/>
        </w:rPr>
        <w:t xml:space="preserve">    int result1 = wait_child(pid1);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cs="Courier New"/>
          <w:szCs w:val="24"/>
        </w:rPr>
      </w:pPr>
      <w:r>
        <w:rPr>
          <w:rFonts w:cs="Courier New"/>
          <w:szCs w:val="24"/>
        </w:rPr>
        <w:t xml:space="preserve">    int result2 = wait_child(pid2);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cs="Courier New"/>
          <w:szCs w:val="24"/>
        </w:rPr>
      </w:pPr>
      <w:r>
        <w:rPr>
          <w:rFonts w:cs="Courier New"/>
          <w:szCs w:val="24"/>
        </w:rPr>
        <w:t xml:space="preserve">    printf("Parent finished\n");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cs="Courier New"/>
          <w:szCs w:val="24"/>
        </w:rPr>
      </w:pPr>
      <w:r>
        <w:rPr>
          <w:rFonts w:cs="Courier New"/>
          <w:szCs w:val="24"/>
        </w:rPr>
        <w:t xml:space="preserve">    return (result1 == 0 &amp;&amp; result</w:t>
      </w:r>
      <w:r>
        <w:rPr>
          <w:rFonts w:cs="Courier New"/>
          <w:szCs w:val="24"/>
        </w:rPr>
        <w:t>2 == 0) ?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cs="Courier New"/>
          <w:szCs w:val="24"/>
        </w:rPr>
      </w:pPr>
      <w:r>
        <w:rPr>
          <w:rFonts w:cs="Courier New"/>
          <w:szCs w:val="24"/>
        </w:rPr>
        <w:t xml:space="preserve">           EXIT_SUCCESS : EXIT_FAILURE;</w:t>
      </w:r>
    </w:p>
    <w:p w:rsidR="002A308C" w:rsidRDefault="006A4C97">
      <w:pPr>
        <w:pStyle w:val="aff5"/>
        <w:keepNext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cs="Courier New"/>
          <w:szCs w:val="24"/>
        </w:rPr>
      </w:pPr>
      <w:r>
        <w:rPr>
          <w:rFonts w:cs="Courier New"/>
          <w:szCs w:val="24"/>
        </w:rPr>
        <w:t>}</w:t>
      </w:r>
    </w:p>
    <w:p w:rsidR="002A308C" w:rsidRDefault="006A4C97">
      <w:pPr>
        <w:pStyle w:val="aff4"/>
        <w:jc w:val="center"/>
      </w:pPr>
      <w:r>
        <w:t>Листинг А.2 – Lab-03a.c: создание двух потомков</w:t>
      </w:r>
    </w:p>
    <w:p w:rsidR="002A308C" w:rsidRPr="006E308F" w:rsidRDefault="006A4C97">
      <w:pPr>
        <w:rPr>
          <w:lang w:val="ru-RU"/>
        </w:rPr>
      </w:pPr>
      <w:r w:rsidRPr="006E308F">
        <w:rPr>
          <w:lang w:val="ru-RU"/>
        </w:rPr>
        <w:t xml:space="preserve">Исходный файл </w:t>
      </w:r>
      <w:r>
        <w:t>Lab</w:t>
      </w:r>
      <w:r w:rsidRPr="006E308F">
        <w:rPr>
          <w:lang w:val="ru-RU"/>
        </w:rPr>
        <w:t>-03</w:t>
      </w:r>
      <w:r>
        <w:t>d</w:t>
      </w:r>
      <w:r w:rsidRPr="006E308F">
        <w:rPr>
          <w:lang w:val="ru-RU"/>
        </w:rPr>
        <w:t>-</w:t>
      </w:r>
      <w:r>
        <w:t>client</w:t>
      </w:r>
      <w:r w:rsidRPr="006E308F">
        <w:rPr>
          <w:lang w:val="ru-RU"/>
        </w:rPr>
        <w:t>.</w:t>
      </w:r>
      <w:r>
        <w:t>c</w:t>
      </w:r>
      <w:r w:rsidRPr="006E308F">
        <w:rPr>
          <w:lang w:val="ru-RU"/>
        </w:rPr>
        <w:t xml:space="preserve"> приведён далее.</w:t>
      </w:r>
    </w:p>
    <w:p w:rsidR="002A308C" w:rsidRPr="006E308F" w:rsidRDefault="002A308C">
      <w:pPr>
        <w:rPr>
          <w:lang w:val="ru-RU"/>
        </w:rPr>
      </w:pP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cs="Courier New"/>
          <w:szCs w:val="24"/>
        </w:rPr>
      </w:pPr>
      <w:r>
        <w:rPr>
          <w:rFonts w:cs="Courier New"/>
          <w:szCs w:val="24"/>
        </w:rPr>
        <w:t>#include &lt;stdio.h&gt;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cs="Courier New"/>
          <w:szCs w:val="24"/>
        </w:rPr>
      </w:pPr>
      <w:r>
        <w:rPr>
          <w:rFonts w:cs="Courier New"/>
          <w:szCs w:val="24"/>
        </w:rPr>
        <w:t>#include &lt;stdlib.h&gt;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cs="Courier New"/>
          <w:szCs w:val="24"/>
        </w:rPr>
      </w:pPr>
      <w:r>
        <w:rPr>
          <w:rFonts w:cs="Courier New"/>
          <w:szCs w:val="24"/>
        </w:rPr>
        <w:t>#include &lt;errno.h&gt;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cs="Courier New"/>
          <w:szCs w:val="24"/>
        </w:rPr>
      </w:pPr>
      <w:r>
        <w:rPr>
          <w:rFonts w:cs="Courier New"/>
          <w:szCs w:val="24"/>
        </w:rPr>
        <w:t>#include &lt;stdint.h&gt;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cs="Courier New"/>
          <w:szCs w:val="24"/>
        </w:rPr>
      </w:pPr>
      <w:r>
        <w:rPr>
          <w:rFonts w:cs="Courier New"/>
          <w:szCs w:val="24"/>
        </w:rPr>
        <w:t xml:space="preserve">long long gcd(long long a, </w:t>
      </w:r>
      <w:r>
        <w:rPr>
          <w:rFonts w:cs="Courier New"/>
          <w:szCs w:val="24"/>
        </w:rPr>
        <w:t>long long b)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cs="Courier New"/>
          <w:szCs w:val="24"/>
        </w:rPr>
      </w:pPr>
      <w:r>
        <w:rPr>
          <w:rFonts w:cs="Courier New"/>
          <w:szCs w:val="24"/>
        </w:rPr>
        <w:t>{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cs="Courier New"/>
          <w:szCs w:val="24"/>
        </w:rPr>
      </w:pPr>
      <w:r>
        <w:rPr>
          <w:rFonts w:cs="Courier New"/>
          <w:szCs w:val="24"/>
        </w:rPr>
        <w:t xml:space="preserve">    while (b != 0) {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cs="Courier New"/>
          <w:szCs w:val="24"/>
        </w:rPr>
      </w:pPr>
      <w:r>
        <w:rPr>
          <w:rFonts w:cs="Courier New"/>
          <w:szCs w:val="24"/>
        </w:rPr>
        <w:t xml:space="preserve">        long long temp = b;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cs="Courier New"/>
          <w:szCs w:val="24"/>
        </w:rPr>
      </w:pPr>
      <w:r>
        <w:rPr>
          <w:rFonts w:cs="Courier New"/>
          <w:szCs w:val="24"/>
        </w:rPr>
        <w:t xml:space="preserve">        b = a % b;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cs="Courier New"/>
          <w:szCs w:val="24"/>
        </w:rPr>
      </w:pPr>
      <w:r>
        <w:rPr>
          <w:rFonts w:cs="Courier New"/>
          <w:szCs w:val="24"/>
        </w:rPr>
        <w:t xml:space="preserve">        a = temp;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cs="Courier New"/>
          <w:szCs w:val="24"/>
        </w:rPr>
      </w:pPr>
      <w:r>
        <w:rPr>
          <w:rFonts w:cs="Courier New"/>
          <w:szCs w:val="24"/>
        </w:rPr>
        <w:t xml:space="preserve">    }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cs="Courier New"/>
          <w:szCs w:val="24"/>
        </w:rPr>
      </w:pPr>
      <w:r>
        <w:rPr>
          <w:rFonts w:cs="Courier New"/>
          <w:szCs w:val="24"/>
        </w:rPr>
        <w:t xml:space="preserve">    return a;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cs="Courier New"/>
          <w:szCs w:val="24"/>
        </w:rPr>
      </w:pPr>
      <w:r>
        <w:rPr>
          <w:rFonts w:cs="Courier New"/>
          <w:szCs w:val="24"/>
        </w:rPr>
        <w:t>}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cs="Courier New"/>
          <w:szCs w:val="24"/>
        </w:rPr>
      </w:pPr>
      <w:r>
        <w:rPr>
          <w:rFonts w:cs="Courier New"/>
          <w:szCs w:val="24"/>
        </w:rPr>
        <w:t>int parse_number(const char *str, long long *value)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cs="Courier New"/>
          <w:szCs w:val="24"/>
        </w:rPr>
      </w:pPr>
      <w:r>
        <w:rPr>
          <w:rFonts w:cs="Courier New"/>
          <w:szCs w:val="24"/>
        </w:rPr>
        <w:t>{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cs="Courier New"/>
          <w:szCs w:val="24"/>
        </w:rPr>
      </w:pPr>
      <w:r>
        <w:rPr>
          <w:rFonts w:cs="Courier New"/>
          <w:szCs w:val="24"/>
        </w:rPr>
        <w:t xml:space="preserve">    char *end;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cs="Courier New"/>
          <w:szCs w:val="24"/>
        </w:rPr>
      </w:pPr>
      <w:r>
        <w:rPr>
          <w:rFonts w:cs="Courier New"/>
          <w:szCs w:val="24"/>
        </w:rPr>
        <w:t xml:space="preserve">    errno = 0;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cs="Courier New"/>
          <w:szCs w:val="24"/>
        </w:rPr>
      </w:pPr>
      <w:r>
        <w:rPr>
          <w:rFonts w:cs="Courier New"/>
          <w:szCs w:val="24"/>
        </w:rPr>
        <w:t xml:space="preserve">    *value = strtoll(str, &amp;end, 10);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cs="Courier New"/>
          <w:szCs w:val="24"/>
        </w:rPr>
      </w:pPr>
      <w:r>
        <w:rPr>
          <w:rFonts w:cs="Courier New"/>
          <w:szCs w:val="24"/>
        </w:rPr>
        <w:t xml:space="preserve">    return errno == 0 &amp;&amp; end != str &amp;&amp; *end == '\0';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cs="Courier New"/>
          <w:szCs w:val="24"/>
        </w:rPr>
      </w:pPr>
      <w:r>
        <w:rPr>
          <w:rFonts w:cs="Courier New"/>
          <w:szCs w:val="24"/>
        </w:rPr>
        <w:t>}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cs="Courier New"/>
          <w:szCs w:val="24"/>
        </w:rPr>
      </w:pPr>
      <w:r>
        <w:rPr>
          <w:rFonts w:cs="Courier New"/>
          <w:szCs w:val="24"/>
        </w:rPr>
        <w:t>int main(int argc, char *argv[])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cs="Courier New"/>
          <w:szCs w:val="24"/>
        </w:rPr>
      </w:pPr>
      <w:r>
        <w:rPr>
          <w:rFonts w:cs="Courier New"/>
          <w:szCs w:val="24"/>
        </w:rPr>
        <w:t>{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cs="Courier New"/>
          <w:szCs w:val="24"/>
        </w:rPr>
      </w:pPr>
      <w:r>
        <w:rPr>
          <w:rFonts w:cs="Courier New"/>
          <w:szCs w:val="24"/>
        </w:rPr>
        <w:t xml:space="preserve">    long long M, L, R;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cs="Courier New"/>
          <w:szCs w:val="24"/>
        </w:rPr>
      </w:pPr>
      <w:r>
        <w:rPr>
          <w:rFonts w:cs="Courier New"/>
          <w:szCs w:val="24"/>
        </w:rPr>
        <w:t xml:space="preserve">    if (argc != 4 ||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cs="Courier New"/>
          <w:szCs w:val="24"/>
        </w:rPr>
      </w:pPr>
      <w:r>
        <w:rPr>
          <w:rFonts w:cs="Courier New"/>
          <w:szCs w:val="24"/>
        </w:rPr>
        <w:lastRenderedPageBreak/>
        <w:t xml:space="preserve">        !parse_number(argv[1], &amp;M) ||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cs="Courier New"/>
          <w:szCs w:val="24"/>
        </w:rPr>
      </w:pPr>
      <w:r>
        <w:rPr>
          <w:rFonts w:cs="Courier New"/>
          <w:szCs w:val="24"/>
        </w:rPr>
        <w:t xml:space="preserve">        !parse_number(argv[2], &amp;L) ||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cs="Courier New"/>
          <w:szCs w:val="24"/>
        </w:rPr>
      </w:pPr>
      <w:r>
        <w:rPr>
          <w:rFonts w:cs="Courier New"/>
          <w:szCs w:val="24"/>
        </w:rPr>
        <w:t xml:space="preserve">        !parse_number(argv[3], &amp;R) ||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cs="Courier New"/>
          <w:szCs w:val="24"/>
        </w:rPr>
      </w:pPr>
      <w:r>
        <w:rPr>
          <w:rFonts w:cs="Courier New"/>
          <w:szCs w:val="24"/>
        </w:rPr>
        <w:t xml:space="preserve">        </w:t>
      </w:r>
      <w:r>
        <w:rPr>
          <w:rFonts w:cs="Courier New"/>
          <w:szCs w:val="24"/>
        </w:rPr>
        <w:t>M &lt;= 0 || L &lt; 1 || L &gt; R) {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cs="Courier New"/>
          <w:szCs w:val="24"/>
        </w:rPr>
      </w:pPr>
      <w:r>
        <w:rPr>
          <w:rFonts w:cs="Courier New"/>
          <w:szCs w:val="24"/>
        </w:rPr>
        <w:t xml:space="preserve">        fprintf(stderr, "Usage: %s M L R\n", argv[0]);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cs="Courier New"/>
          <w:szCs w:val="24"/>
        </w:rPr>
      </w:pPr>
      <w:r>
        <w:rPr>
          <w:rFonts w:cs="Courier New"/>
          <w:szCs w:val="24"/>
        </w:rPr>
        <w:t xml:space="preserve">        return 1;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cs="Courier New"/>
          <w:szCs w:val="24"/>
        </w:rPr>
      </w:pPr>
      <w:r>
        <w:rPr>
          <w:rFonts w:cs="Courier New"/>
          <w:szCs w:val="24"/>
        </w:rPr>
        <w:t xml:space="preserve">    }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cs="Courier New"/>
          <w:szCs w:val="24"/>
        </w:rPr>
      </w:pPr>
      <w:r>
        <w:rPr>
          <w:rFonts w:cs="Courier New"/>
          <w:szCs w:val="24"/>
        </w:rPr>
        <w:t xml:space="preserve">    long long *numbers = NULL;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cs="Courier New"/>
          <w:szCs w:val="24"/>
        </w:rPr>
      </w:pPr>
      <w:r>
        <w:rPr>
          <w:rFonts w:cs="Courier New"/>
          <w:szCs w:val="24"/>
        </w:rPr>
        <w:t xml:space="preserve">    size_t count = 0, capacity = 0;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cs="Courier New"/>
          <w:szCs w:val="24"/>
        </w:rPr>
      </w:pPr>
      <w:r>
        <w:rPr>
          <w:rFonts w:cs="Courier New"/>
          <w:szCs w:val="24"/>
        </w:rPr>
        <w:t xml:space="preserve">    for (long long n = L; ; n++) {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cs="Courier New"/>
          <w:szCs w:val="24"/>
        </w:rPr>
      </w:pPr>
      <w:r>
        <w:rPr>
          <w:rFonts w:cs="Courier New"/>
          <w:szCs w:val="24"/>
        </w:rPr>
        <w:t xml:space="preserve">        if (gcd(n, M) == 1) {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cs="Courier New"/>
          <w:szCs w:val="24"/>
        </w:rPr>
      </w:pPr>
      <w:r>
        <w:rPr>
          <w:rFonts w:cs="Courier New"/>
          <w:szCs w:val="24"/>
        </w:rPr>
        <w:t xml:space="preserve">            if (c</w:t>
      </w:r>
      <w:r>
        <w:rPr>
          <w:rFonts w:cs="Courier New"/>
          <w:szCs w:val="24"/>
        </w:rPr>
        <w:t>ount == capacity) {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cs="Courier New"/>
          <w:szCs w:val="24"/>
        </w:rPr>
      </w:pPr>
      <w:r>
        <w:rPr>
          <w:rFonts w:cs="Courier New"/>
          <w:szCs w:val="24"/>
        </w:rPr>
        <w:t xml:space="preserve">                size_t new_capacity =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cs="Courier New"/>
          <w:szCs w:val="24"/>
        </w:rPr>
      </w:pPr>
      <w:r>
        <w:rPr>
          <w:rFonts w:cs="Courier New"/>
          <w:szCs w:val="24"/>
        </w:rPr>
        <w:t xml:space="preserve">                    capacity == 0 ? 16 : capacity * 2;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cs="Courier New"/>
          <w:szCs w:val="24"/>
        </w:rPr>
      </w:pPr>
      <w:r>
        <w:rPr>
          <w:rFonts w:cs="Courier New"/>
          <w:szCs w:val="24"/>
        </w:rPr>
        <w:t xml:space="preserve">                if (new_capacity &lt; capacity ||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cs="Courier New"/>
          <w:szCs w:val="24"/>
        </w:rPr>
      </w:pPr>
      <w:r>
        <w:rPr>
          <w:rFonts w:cs="Courier New"/>
          <w:szCs w:val="24"/>
        </w:rPr>
        <w:t xml:space="preserve">                    new_capacity &gt; SIZE_MAX / sizeof(long long)) {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cs="Courier New"/>
          <w:szCs w:val="24"/>
        </w:rPr>
      </w:pPr>
      <w:r>
        <w:rPr>
          <w:rFonts w:cs="Courier New"/>
          <w:szCs w:val="24"/>
        </w:rPr>
        <w:t xml:space="preserve">                    fprintf(s</w:t>
      </w:r>
      <w:r>
        <w:rPr>
          <w:rFonts w:cs="Courier New"/>
          <w:szCs w:val="24"/>
        </w:rPr>
        <w:t>tderr, "Buffer too large\n");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cs="Courier New"/>
          <w:szCs w:val="24"/>
        </w:rPr>
      </w:pPr>
      <w:r>
        <w:rPr>
          <w:rFonts w:cs="Courier New"/>
          <w:szCs w:val="24"/>
        </w:rPr>
        <w:t xml:space="preserve">                    free(numbers);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cs="Courier New"/>
          <w:szCs w:val="24"/>
        </w:rPr>
      </w:pPr>
      <w:r>
        <w:rPr>
          <w:rFonts w:cs="Courier New"/>
          <w:szCs w:val="24"/>
        </w:rPr>
        <w:t xml:space="preserve">                    return 1;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cs="Courier New"/>
          <w:szCs w:val="24"/>
        </w:rPr>
      </w:pPr>
      <w:r>
        <w:rPr>
          <w:rFonts w:cs="Courier New"/>
          <w:szCs w:val="24"/>
        </w:rPr>
        <w:t xml:space="preserve">                }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cs="Courier New"/>
          <w:szCs w:val="24"/>
        </w:rPr>
      </w:pPr>
      <w:r>
        <w:rPr>
          <w:rFonts w:cs="Courier New"/>
          <w:szCs w:val="24"/>
        </w:rPr>
        <w:t xml:space="preserve">                long long *temp = realloc(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cs="Courier New"/>
          <w:szCs w:val="24"/>
        </w:rPr>
      </w:pPr>
      <w:r>
        <w:rPr>
          <w:rFonts w:cs="Courier New"/>
          <w:szCs w:val="24"/>
        </w:rPr>
        <w:t xml:space="preserve">                    numbers, new_capacity * sizeof(long long));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cs="Courier New"/>
          <w:szCs w:val="24"/>
        </w:rPr>
      </w:pPr>
      <w:r>
        <w:rPr>
          <w:rFonts w:cs="Courier New"/>
          <w:szCs w:val="24"/>
        </w:rPr>
        <w:t xml:space="preserve">                if (temp == NULL) {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cs="Courier New"/>
          <w:szCs w:val="24"/>
        </w:rPr>
      </w:pPr>
      <w:r>
        <w:rPr>
          <w:rFonts w:cs="Courier New"/>
          <w:szCs w:val="24"/>
        </w:rPr>
        <w:t xml:space="preserve">                    perror("realloc");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cs="Courier New"/>
          <w:szCs w:val="24"/>
        </w:rPr>
      </w:pPr>
      <w:r>
        <w:rPr>
          <w:rFonts w:cs="Courier New"/>
          <w:szCs w:val="24"/>
        </w:rPr>
        <w:t xml:space="preserve">                    free(numbers);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cs="Courier New"/>
          <w:szCs w:val="24"/>
        </w:rPr>
      </w:pPr>
      <w:r>
        <w:rPr>
          <w:rFonts w:cs="Courier New"/>
          <w:szCs w:val="24"/>
        </w:rPr>
        <w:t xml:space="preserve">                    return 1;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cs="Courier New"/>
          <w:szCs w:val="24"/>
        </w:rPr>
      </w:pPr>
      <w:r>
        <w:rPr>
          <w:rFonts w:cs="Courier New"/>
          <w:szCs w:val="24"/>
        </w:rPr>
        <w:t xml:space="preserve">                }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cs="Courier New"/>
          <w:szCs w:val="24"/>
        </w:rPr>
      </w:pPr>
      <w:r>
        <w:rPr>
          <w:rFonts w:cs="Courier New"/>
          <w:szCs w:val="24"/>
        </w:rPr>
        <w:t xml:space="preserve">                numbers = temp;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cs="Courier New"/>
          <w:szCs w:val="24"/>
        </w:rPr>
      </w:pPr>
      <w:r>
        <w:rPr>
          <w:rFonts w:cs="Courier New"/>
          <w:szCs w:val="24"/>
        </w:rPr>
        <w:t xml:space="preserve">                capacity = new_capacity;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cs="Courier New"/>
          <w:szCs w:val="24"/>
        </w:rPr>
      </w:pPr>
      <w:r>
        <w:rPr>
          <w:rFonts w:cs="Courier New"/>
          <w:szCs w:val="24"/>
        </w:rPr>
        <w:t xml:space="preserve">            }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cs="Courier New"/>
          <w:szCs w:val="24"/>
        </w:rPr>
      </w:pPr>
      <w:r>
        <w:rPr>
          <w:rFonts w:cs="Courier New"/>
          <w:szCs w:val="24"/>
        </w:rPr>
        <w:t xml:space="preserve">            numbers[count++] = n;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cs="Courier New"/>
          <w:szCs w:val="24"/>
        </w:rPr>
      </w:pPr>
      <w:r>
        <w:rPr>
          <w:rFonts w:cs="Courier New"/>
          <w:szCs w:val="24"/>
        </w:rPr>
        <w:t xml:space="preserve">        }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cs="Courier New"/>
          <w:szCs w:val="24"/>
        </w:rPr>
      </w:pPr>
      <w:r>
        <w:rPr>
          <w:rFonts w:cs="Courier New"/>
          <w:szCs w:val="24"/>
        </w:rPr>
        <w:t xml:space="preserve">   </w:t>
      </w:r>
      <w:r>
        <w:rPr>
          <w:rFonts w:cs="Courier New"/>
          <w:szCs w:val="24"/>
        </w:rPr>
        <w:t xml:space="preserve">     if (n == R)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cs="Courier New"/>
          <w:szCs w:val="24"/>
        </w:rPr>
      </w:pPr>
      <w:r>
        <w:rPr>
          <w:rFonts w:cs="Courier New"/>
          <w:szCs w:val="24"/>
        </w:rPr>
        <w:t xml:space="preserve">            break;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cs="Courier New"/>
          <w:szCs w:val="24"/>
        </w:rPr>
      </w:pPr>
      <w:r>
        <w:rPr>
          <w:rFonts w:cs="Courier New"/>
          <w:szCs w:val="24"/>
        </w:rPr>
        <w:t xml:space="preserve">    }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cs="Courier New"/>
          <w:szCs w:val="24"/>
        </w:rPr>
      </w:pPr>
      <w:r>
        <w:rPr>
          <w:rFonts w:cs="Courier New"/>
          <w:szCs w:val="24"/>
        </w:rPr>
        <w:t xml:space="preserve">    for (size_t i = 0; i &lt; count; i++)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cs="Courier New"/>
          <w:szCs w:val="24"/>
        </w:rPr>
      </w:pPr>
      <w:r>
        <w:rPr>
          <w:rFonts w:cs="Courier New"/>
          <w:szCs w:val="24"/>
        </w:rPr>
        <w:t xml:space="preserve">        printf("%lld ", numbers[i]);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cs="Courier New"/>
          <w:szCs w:val="24"/>
        </w:rPr>
      </w:pPr>
      <w:r>
        <w:rPr>
          <w:rFonts w:cs="Courier New"/>
          <w:szCs w:val="24"/>
        </w:rPr>
        <w:t xml:space="preserve">    printf("\n");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cs="Courier New"/>
          <w:szCs w:val="24"/>
        </w:rPr>
      </w:pPr>
      <w:r>
        <w:rPr>
          <w:rFonts w:cs="Courier New"/>
          <w:szCs w:val="24"/>
        </w:rPr>
        <w:t xml:space="preserve">    if (fflush(stdout) == EOF) {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cs="Courier New"/>
          <w:szCs w:val="24"/>
        </w:rPr>
      </w:pPr>
      <w:r>
        <w:rPr>
          <w:rFonts w:cs="Courier New"/>
          <w:szCs w:val="24"/>
        </w:rPr>
        <w:t xml:space="preserve">        perror("fflush");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cs="Courier New"/>
          <w:szCs w:val="24"/>
        </w:rPr>
      </w:pPr>
      <w:r>
        <w:rPr>
          <w:rFonts w:cs="Courier New"/>
          <w:szCs w:val="24"/>
        </w:rPr>
        <w:t xml:space="preserve">        free(numbers);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cs="Courier New"/>
          <w:szCs w:val="24"/>
        </w:rPr>
      </w:pPr>
      <w:r>
        <w:rPr>
          <w:rFonts w:cs="Courier New"/>
          <w:szCs w:val="24"/>
        </w:rPr>
        <w:t xml:space="preserve">        return 1;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cs="Courier New"/>
          <w:szCs w:val="24"/>
        </w:rPr>
      </w:pPr>
      <w:r>
        <w:rPr>
          <w:rFonts w:cs="Courier New"/>
          <w:szCs w:val="24"/>
        </w:rPr>
        <w:t xml:space="preserve">    }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cs="Courier New"/>
          <w:szCs w:val="24"/>
        </w:rPr>
      </w:pPr>
      <w:r>
        <w:rPr>
          <w:rFonts w:cs="Courier New"/>
          <w:szCs w:val="24"/>
        </w:rPr>
        <w:t xml:space="preserve">    free(numbers);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cs="Courier New"/>
          <w:szCs w:val="24"/>
        </w:rPr>
      </w:pPr>
      <w:r>
        <w:rPr>
          <w:rFonts w:cs="Courier New"/>
          <w:szCs w:val="24"/>
        </w:rPr>
        <w:t xml:space="preserve">    return 0;</w:t>
      </w:r>
    </w:p>
    <w:p w:rsidR="002A308C" w:rsidRDefault="006A4C97">
      <w:pPr>
        <w:pStyle w:val="aff5"/>
        <w:keepNext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cs="Courier New"/>
          <w:szCs w:val="24"/>
        </w:rPr>
      </w:pPr>
      <w:r>
        <w:rPr>
          <w:rFonts w:cs="Courier New"/>
          <w:szCs w:val="24"/>
        </w:rPr>
        <w:t>}</w:t>
      </w:r>
    </w:p>
    <w:p w:rsidR="002A308C" w:rsidRDefault="006A4C97">
      <w:pPr>
        <w:pStyle w:val="aff4"/>
        <w:jc w:val="center"/>
      </w:pPr>
      <w:r>
        <w:t>Листинг А.3 – Lab-03d-client.c: поиск взаимно простых чисел</w:t>
      </w:r>
    </w:p>
    <w:p w:rsidR="002A308C" w:rsidRPr="006E308F" w:rsidRDefault="006A4C97">
      <w:pPr>
        <w:rPr>
          <w:lang w:val="ru-RU"/>
        </w:rPr>
      </w:pPr>
      <w:r w:rsidRPr="006E308F">
        <w:rPr>
          <w:lang w:val="ru-RU"/>
        </w:rPr>
        <w:t xml:space="preserve">Исходный файл </w:t>
      </w:r>
      <w:r>
        <w:t>Lab</w:t>
      </w:r>
      <w:r w:rsidRPr="006E308F">
        <w:rPr>
          <w:lang w:val="ru-RU"/>
        </w:rPr>
        <w:t>-03</w:t>
      </w:r>
      <w:r>
        <w:t>d</w:t>
      </w:r>
      <w:r w:rsidRPr="006E308F">
        <w:rPr>
          <w:lang w:val="ru-RU"/>
        </w:rPr>
        <w:t>-</w:t>
      </w:r>
      <w:r>
        <w:t>server</w:t>
      </w:r>
      <w:r w:rsidRPr="006E308F">
        <w:rPr>
          <w:lang w:val="ru-RU"/>
        </w:rPr>
        <w:t>.</w:t>
      </w:r>
      <w:r>
        <w:t>c</w:t>
      </w:r>
      <w:r w:rsidRPr="006E308F">
        <w:rPr>
          <w:lang w:val="ru-RU"/>
        </w:rPr>
        <w:t xml:space="preserve"> приведён далее.</w:t>
      </w:r>
    </w:p>
    <w:p w:rsidR="002A308C" w:rsidRPr="006E308F" w:rsidRDefault="002A308C">
      <w:pPr>
        <w:rPr>
          <w:lang w:val="ru-RU"/>
        </w:rPr>
      </w:pP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cs="Courier New"/>
          <w:szCs w:val="24"/>
        </w:rPr>
      </w:pPr>
      <w:r>
        <w:rPr>
          <w:rFonts w:cs="Courier New"/>
          <w:szCs w:val="24"/>
        </w:rPr>
        <w:lastRenderedPageBreak/>
        <w:t>#define _POSIX_C_SOURCE 200809L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cs="Courier New"/>
          <w:szCs w:val="24"/>
        </w:rPr>
      </w:pPr>
      <w:r>
        <w:rPr>
          <w:rFonts w:cs="Courier New"/>
          <w:szCs w:val="24"/>
        </w:rPr>
        <w:t>#include &lt;stdio.h&gt;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cs="Courier New"/>
          <w:szCs w:val="24"/>
        </w:rPr>
      </w:pPr>
      <w:r>
        <w:rPr>
          <w:rFonts w:cs="Courier New"/>
          <w:szCs w:val="24"/>
        </w:rPr>
        <w:t>#include &lt;stdlib.h&gt;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cs="Courier New"/>
          <w:szCs w:val="24"/>
        </w:rPr>
      </w:pPr>
      <w:r>
        <w:rPr>
          <w:rFonts w:cs="Courier New"/>
          <w:szCs w:val="24"/>
        </w:rPr>
        <w:t>#include &lt;stdint.h&gt;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cs="Courier New"/>
          <w:szCs w:val="24"/>
        </w:rPr>
      </w:pPr>
      <w:r>
        <w:rPr>
          <w:rFonts w:cs="Courier New"/>
          <w:szCs w:val="24"/>
        </w:rPr>
        <w:t>#include &lt;errno.h&gt;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cs="Courier New"/>
          <w:szCs w:val="24"/>
        </w:rPr>
      </w:pPr>
      <w:r>
        <w:rPr>
          <w:rFonts w:cs="Courier New"/>
          <w:szCs w:val="24"/>
        </w:rPr>
        <w:t>#in</w:t>
      </w:r>
      <w:r>
        <w:rPr>
          <w:rFonts w:cs="Courier New"/>
          <w:szCs w:val="24"/>
        </w:rPr>
        <w:t>clude &lt;unistd.h&gt;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cs="Courier New"/>
          <w:szCs w:val="24"/>
        </w:rPr>
      </w:pPr>
      <w:r>
        <w:rPr>
          <w:rFonts w:cs="Courier New"/>
          <w:szCs w:val="24"/>
        </w:rPr>
        <w:t>#include &lt;sys/types.h&gt;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cs="Courier New"/>
          <w:szCs w:val="24"/>
        </w:rPr>
      </w:pPr>
      <w:r>
        <w:rPr>
          <w:rFonts w:cs="Courier New"/>
          <w:szCs w:val="24"/>
        </w:rPr>
        <w:t>#include &lt;sys/wait.h&gt;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cs="Courier New"/>
          <w:szCs w:val="24"/>
        </w:rPr>
      </w:pPr>
      <w:r>
        <w:rPr>
          <w:rFonts w:cs="Courier New"/>
          <w:szCs w:val="24"/>
        </w:rPr>
        <w:t>#include &lt;time.h&gt;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cs="Courier New"/>
          <w:szCs w:val="24"/>
        </w:rPr>
      </w:pPr>
      <w:r>
        <w:rPr>
          <w:rFonts w:cs="Courier New"/>
          <w:szCs w:val="24"/>
        </w:rPr>
        <w:t xml:space="preserve"> 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cs="Courier New"/>
          <w:szCs w:val="24"/>
        </w:rPr>
      </w:pPr>
      <w:r>
        <w:rPr>
          <w:rFonts w:cs="Courier New"/>
          <w:szCs w:val="24"/>
        </w:rPr>
        <w:t>typedef struct {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cs="Courier New"/>
          <w:szCs w:val="24"/>
        </w:rPr>
      </w:pPr>
      <w:r>
        <w:rPr>
          <w:rFonts w:cs="Courier New"/>
          <w:szCs w:val="24"/>
        </w:rPr>
        <w:t xml:space="preserve">    pid_t pid;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cs="Courier New"/>
          <w:szCs w:val="24"/>
        </w:rPr>
      </w:pPr>
      <w:r>
        <w:rPr>
          <w:rFonts w:cs="Courier New"/>
          <w:szCs w:val="24"/>
        </w:rPr>
        <w:t xml:space="preserve">    int fd;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cs="Courier New"/>
          <w:szCs w:val="24"/>
        </w:rPr>
      </w:pPr>
      <w:r>
        <w:rPr>
          <w:rFonts w:cs="Courier New"/>
          <w:szCs w:val="24"/>
        </w:rPr>
        <w:t>} Child;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cs="Courier New"/>
          <w:szCs w:val="24"/>
        </w:rPr>
      </w:pPr>
      <w:r>
        <w:rPr>
          <w:rFonts w:cs="Courier New"/>
          <w:szCs w:val="24"/>
        </w:rPr>
        <w:t xml:space="preserve"> 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cs="Courier New"/>
          <w:szCs w:val="24"/>
        </w:rPr>
      </w:pPr>
      <w:r>
        <w:rPr>
          <w:rFonts w:cs="Courier New"/>
          <w:szCs w:val="24"/>
        </w:rPr>
        <w:t>int parse(const char *s, long long *value)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cs="Courier New"/>
          <w:szCs w:val="24"/>
        </w:rPr>
      </w:pPr>
      <w:r>
        <w:rPr>
          <w:rFonts w:cs="Courier New"/>
          <w:szCs w:val="24"/>
        </w:rPr>
        <w:t>{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cs="Courier New"/>
          <w:szCs w:val="24"/>
        </w:rPr>
      </w:pPr>
      <w:r>
        <w:rPr>
          <w:rFonts w:cs="Courier New"/>
          <w:szCs w:val="24"/>
        </w:rPr>
        <w:t xml:space="preserve">    char *end;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cs="Courier New"/>
          <w:szCs w:val="24"/>
        </w:rPr>
      </w:pPr>
      <w:r>
        <w:rPr>
          <w:rFonts w:cs="Courier New"/>
          <w:szCs w:val="24"/>
        </w:rPr>
        <w:t xml:space="preserve">    errno = 0;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cs="Courier New"/>
          <w:szCs w:val="24"/>
        </w:rPr>
      </w:pPr>
      <w:r>
        <w:rPr>
          <w:rFonts w:cs="Courier New"/>
          <w:szCs w:val="24"/>
        </w:rPr>
        <w:t xml:space="preserve">    *value = strtoll(s, &amp;end, 10);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cs="Courier New"/>
          <w:szCs w:val="24"/>
        </w:rPr>
      </w:pPr>
      <w:r>
        <w:rPr>
          <w:rFonts w:cs="Courier New"/>
          <w:szCs w:val="24"/>
        </w:rPr>
        <w:t xml:space="preserve">    return errno == 0 &amp;&amp; end != s &amp;&amp; *end == '\0';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cs="Courier New"/>
          <w:szCs w:val="24"/>
        </w:rPr>
      </w:pPr>
      <w:r>
        <w:rPr>
          <w:rFonts w:cs="Courier New"/>
          <w:szCs w:val="24"/>
        </w:rPr>
        <w:t>}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cs="Courier New"/>
          <w:szCs w:val="24"/>
        </w:rPr>
      </w:pPr>
      <w:r>
        <w:rPr>
          <w:rFonts w:cs="Courier New"/>
          <w:szCs w:val="24"/>
        </w:rPr>
        <w:t xml:space="preserve"> 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cs="Courier New"/>
          <w:szCs w:val="24"/>
        </w:rPr>
      </w:pPr>
      <w:r>
        <w:rPr>
          <w:rFonts w:cs="Courier New"/>
          <w:szCs w:val="24"/>
        </w:rPr>
        <w:t>int append(long long **arr, size_t *count,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cs="Courier New"/>
          <w:szCs w:val="24"/>
        </w:rPr>
      </w:pPr>
      <w:r>
        <w:rPr>
          <w:rFonts w:cs="Courier New"/>
          <w:szCs w:val="24"/>
        </w:rPr>
        <w:t xml:space="preserve">           size_t *capacity, long long value)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cs="Courier New"/>
          <w:szCs w:val="24"/>
        </w:rPr>
      </w:pPr>
      <w:r>
        <w:rPr>
          <w:rFonts w:cs="Courier New"/>
          <w:szCs w:val="24"/>
        </w:rPr>
        <w:t>{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cs="Courier New"/>
          <w:szCs w:val="24"/>
        </w:rPr>
      </w:pPr>
      <w:r>
        <w:rPr>
          <w:rFonts w:cs="Courier New"/>
          <w:szCs w:val="24"/>
        </w:rPr>
        <w:t xml:space="preserve">    if (*count == *capacity) {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cs="Courier New"/>
          <w:szCs w:val="24"/>
        </w:rPr>
      </w:pPr>
      <w:r>
        <w:rPr>
          <w:rFonts w:cs="Courier New"/>
          <w:szCs w:val="24"/>
        </w:rPr>
        <w:t xml:space="preserve">        size_t next = *capacity ? *capacity * 2 : 64;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cs="Courier New"/>
          <w:szCs w:val="24"/>
        </w:rPr>
      </w:pPr>
      <w:r>
        <w:rPr>
          <w:rFonts w:cs="Courier New"/>
          <w:szCs w:val="24"/>
        </w:rPr>
        <w:t xml:space="preserve">        if (next &lt; *capac</w:t>
      </w:r>
      <w:r>
        <w:rPr>
          <w:rFonts w:cs="Courier New"/>
          <w:szCs w:val="24"/>
        </w:rPr>
        <w:t>ity ||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cs="Courier New"/>
          <w:szCs w:val="24"/>
        </w:rPr>
      </w:pPr>
      <w:r>
        <w:rPr>
          <w:rFonts w:cs="Courier New"/>
          <w:szCs w:val="24"/>
        </w:rPr>
        <w:t xml:space="preserve">            next &gt; SIZE_MAX / sizeof(long long))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cs="Courier New"/>
          <w:szCs w:val="24"/>
        </w:rPr>
      </w:pPr>
      <w:r>
        <w:rPr>
          <w:rFonts w:cs="Courier New"/>
          <w:szCs w:val="24"/>
        </w:rPr>
        <w:t xml:space="preserve">            return -1;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cs="Courier New"/>
          <w:szCs w:val="24"/>
        </w:rPr>
      </w:pPr>
      <w:r>
        <w:rPr>
          <w:rFonts w:cs="Courier New"/>
          <w:szCs w:val="24"/>
        </w:rPr>
        <w:t xml:space="preserve">        long long *tmp = realloc(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cs="Courier New"/>
          <w:szCs w:val="24"/>
        </w:rPr>
      </w:pPr>
      <w:r>
        <w:rPr>
          <w:rFonts w:cs="Courier New"/>
          <w:szCs w:val="24"/>
        </w:rPr>
        <w:t xml:space="preserve">            *arr, next * sizeof(long long));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cs="Courier New"/>
          <w:szCs w:val="24"/>
        </w:rPr>
      </w:pPr>
      <w:r>
        <w:rPr>
          <w:rFonts w:cs="Courier New"/>
          <w:szCs w:val="24"/>
        </w:rPr>
        <w:t xml:space="preserve">        if (!tmp)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cs="Courier New"/>
          <w:szCs w:val="24"/>
        </w:rPr>
      </w:pPr>
      <w:r>
        <w:rPr>
          <w:rFonts w:cs="Courier New"/>
          <w:szCs w:val="24"/>
        </w:rPr>
        <w:t xml:space="preserve">            return -1;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cs="Courier New"/>
          <w:szCs w:val="24"/>
        </w:rPr>
      </w:pPr>
      <w:r>
        <w:rPr>
          <w:rFonts w:cs="Courier New"/>
          <w:szCs w:val="24"/>
        </w:rPr>
        <w:t xml:space="preserve">        *arr = tmp;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cs="Courier New"/>
          <w:szCs w:val="24"/>
        </w:rPr>
      </w:pPr>
      <w:r>
        <w:rPr>
          <w:rFonts w:cs="Courier New"/>
          <w:szCs w:val="24"/>
        </w:rPr>
        <w:t xml:space="preserve">        *capacity = next;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cs="Courier New"/>
          <w:szCs w:val="24"/>
        </w:rPr>
      </w:pPr>
      <w:r>
        <w:rPr>
          <w:rFonts w:cs="Courier New"/>
          <w:szCs w:val="24"/>
        </w:rPr>
        <w:t xml:space="preserve">    }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cs="Courier New"/>
          <w:szCs w:val="24"/>
        </w:rPr>
      </w:pPr>
      <w:r>
        <w:rPr>
          <w:rFonts w:cs="Courier New"/>
          <w:szCs w:val="24"/>
        </w:rPr>
        <w:t xml:space="preserve">    (*arr)[(*count)++] = value;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cs="Courier New"/>
          <w:szCs w:val="24"/>
        </w:rPr>
      </w:pPr>
      <w:r>
        <w:rPr>
          <w:rFonts w:cs="Courier New"/>
          <w:szCs w:val="24"/>
        </w:rPr>
        <w:t xml:space="preserve">    return 0;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cs="Courier New"/>
          <w:szCs w:val="24"/>
        </w:rPr>
      </w:pPr>
      <w:r>
        <w:rPr>
          <w:rFonts w:cs="Courier New"/>
          <w:szCs w:val="24"/>
        </w:rPr>
        <w:t>}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cs="Courier New"/>
          <w:szCs w:val="24"/>
        </w:rPr>
      </w:pPr>
      <w:r>
        <w:rPr>
          <w:rFonts w:cs="Courier New"/>
          <w:szCs w:val="24"/>
        </w:rPr>
        <w:t xml:space="preserve"> 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cs="Courier New"/>
          <w:szCs w:val="24"/>
        </w:rPr>
      </w:pPr>
      <w:r>
        <w:rPr>
          <w:rFonts w:cs="Courier New"/>
          <w:szCs w:val="24"/>
        </w:rPr>
        <w:t>int main(int argc, char *argv[])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cs="Courier New"/>
          <w:szCs w:val="24"/>
        </w:rPr>
      </w:pPr>
      <w:r>
        <w:rPr>
          <w:rFonts w:cs="Courier New"/>
          <w:szCs w:val="24"/>
        </w:rPr>
        <w:t>{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cs="Courier New"/>
          <w:szCs w:val="24"/>
        </w:rPr>
      </w:pPr>
      <w:r>
        <w:rPr>
          <w:rFonts w:cs="Courier New"/>
          <w:szCs w:val="24"/>
        </w:rPr>
        <w:t xml:space="preserve">    long long k_arg, M, L, R;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cs="Courier New"/>
          <w:szCs w:val="24"/>
        </w:rPr>
      </w:pPr>
      <w:r>
        <w:rPr>
          <w:rFonts w:cs="Courier New"/>
          <w:szCs w:val="24"/>
        </w:rPr>
        <w:t xml:space="preserve">    if (argc != 5 ||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cs="Courier New"/>
          <w:szCs w:val="24"/>
        </w:rPr>
      </w:pPr>
      <w:r>
        <w:rPr>
          <w:rFonts w:cs="Courier New"/>
          <w:szCs w:val="24"/>
        </w:rPr>
        <w:t xml:space="preserve">        !parse(argv[1], &amp;k_arg) ||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cs="Courier New"/>
          <w:szCs w:val="24"/>
        </w:rPr>
      </w:pPr>
      <w:r>
        <w:rPr>
          <w:rFonts w:cs="Courier New"/>
          <w:szCs w:val="24"/>
        </w:rPr>
        <w:t xml:space="preserve">        !parse(argv[2], &amp;M) ||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cs="Courier New"/>
          <w:szCs w:val="24"/>
        </w:rPr>
      </w:pPr>
      <w:r>
        <w:rPr>
          <w:rFonts w:cs="Courier New"/>
          <w:szCs w:val="24"/>
        </w:rPr>
        <w:t xml:space="preserve">        !parse(argv[3], &amp;L) ||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cs="Courier New"/>
          <w:szCs w:val="24"/>
        </w:rPr>
      </w:pPr>
      <w:r>
        <w:rPr>
          <w:rFonts w:cs="Courier New"/>
          <w:szCs w:val="24"/>
        </w:rPr>
        <w:t xml:space="preserve">        !parse(argv[4],</w:t>
      </w:r>
      <w:r>
        <w:rPr>
          <w:rFonts w:cs="Courier New"/>
          <w:szCs w:val="24"/>
        </w:rPr>
        <w:t xml:space="preserve"> &amp;R) ||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cs="Courier New"/>
          <w:szCs w:val="24"/>
        </w:rPr>
      </w:pPr>
      <w:r>
        <w:rPr>
          <w:rFonts w:cs="Courier New"/>
          <w:szCs w:val="24"/>
        </w:rPr>
        <w:t xml:space="preserve">        k_arg &lt; 1 || k_arg &gt; 64 ||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cs="Courier New"/>
          <w:szCs w:val="24"/>
        </w:rPr>
      </w:pPr>
      <w:r>
        <w:rPr>
          <w:rFonts w:cs="Courier New"/>
          <w:szCs w:val="24"/>
        </w:rPr>
        <w:t xml:space="preserve">        M &lt;= 0 || L &lt; 1 || L &gt; R) {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cs="Courier New"/>
          <w:szCs w:val="24"/>
        </w:rPr>
      </w:pPr>
      <w:r>
        <w:rPr>
          <w:rFonts w:cs="Courier New"/>
          <w:szCs w:val="24"/>
        </w:rPr>
        <w:t xml:space="preserve">        fprintf(stderr, "Usage: %s K M L R\n", argv[0]);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cs="Courier New"/>
          <w:szCs w:val="24"/>
        </w:rPr>
      </w:pPr>
      <w:r>
        <w:rPr>
          <w:rFonts w:cs="Courier New"/>
          <w:szCs w:val="24"/>
        </w:rPr>
        <w:lastRenderedPageBreak/>
        <w:t xml:space="preserve">        return 1;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cs="Courier New"/>
          <w:szCs w:val="24"/>
        </w:rPr>
      </w:pPr>
      <w:r>
        <w:rPr>
          <w:rFonts w:cs="Courier New"/>
          <w:szCs w:val="24"/>
        </w:rPr>
        <w:t xml:space="preserve">    }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cs="Courier New"/>
          <w:szCs w:val="24"/>
        </w:rPr>
      </w:pPr>
      <w:r>
        <w:rPr>
          <w:rFonts w:cs="Courier New"/>
          <w:szCs w:val="24"/>
        </w:rPr>
        <w:t xml:space="preserve">    int K = (int)k_arg;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cs="Courier New"/>
          <w:szCs w:val="24"/>
        </w:rPr>
      </w:pPr>
      <w:r>
        <w:rPr>
          <w:rFonts w:cs="Courier New"/>
          <w:szCs w:val="24"/>
        </w:rPr>
        <w:t xml:space="preserve">    unsigned long long length =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cs="Courier New"/>
          <w:szCs w:val="24"/>
        </w:rPr>
      </w:pPr>
      <w:r>
        <w:rPr>
          <w:rFonts w:cs="Courier New"/>
          <w:szCs w:val="24"/>
        </w:rPr>
        <w:t xml:space="preserve">        (unsigned long long)R - (unsigne</w:t>
      </w:r>
      <w:r>
        <w:rPr>
          <w:rFonts w:cs="Courier New"/>
          <w:szCs w:val="24"/>
        </w:rPr>
        <w:t>d long long)L + 1;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cs="Courier New"/>
          <w:szCs w:val="24"/>
        </w:rPr>
      </w:pPr>
      <w:r>
        <w:rPr>
          <w:rFonts w:cs="Courier New"/>
          <w:szCs w:val="24"/>
        </w:rPr>
        <w:t xml:space="preserve">    if (length &lt; (unsigned long long)K) {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cs="Courier New"/>
          <w:szCs w:val="24"/>
        </w:rPr>
      </w:pPr>
      <w:r>
        <w:rPr>
          <w:rFonts w:cs="Courier New"/>
          <w:szCs w:val="24"/>
        </w:rPr>
        <w:t xml:space="preserve">        fprintf(stderr, "Too many processes for range\n");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cs="Courier New"/>
          <w:szCs w:val="24"/>
        </w:rPr>
      </w:pPr>
      <w:r>
        <w:rPr>
          <w:rFonts w:cs="Courier New"/>
          <w:szCs w:val="24"/>
        </w:rPr>
        <w:t xml:space="preserve">        return 1;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cs="Courier New"/>
          <w:szCs w:val="24"/>
        </w:rPr>
      </w:pPr>
      <w:r>
        <w:rPr>
          <w:rFonts w:cs="Courier New"/>
          <w:szCs w:val="24"/>
        </w:rPr>
        <w:t xml:space="preserve">    }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cs="Courier New"/>
          <w:szCs w:val="24"/>
        </w:rPr>
      </w:pPr>
      <w:r>
        <w:rPr>
          <w:rFonts w:cs="Courier New"/>
          <w:szCs w:val="24"/>
        </w:rPr>
        <w:t xml:space="preserve">    Child *children = calloc(K, sizeof(Child));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cs="Courier New"/>
          <w:szCs w:val="24"/>
        </w:rPr>
      </w:pPr>
      <w:r>
        <w:rPr>
          <w:rFonts w:cs="Courier New"/>
          <w:szCs w:val="24"/>
        </w:rPr>
        <w:t xml:space="preserve">    if (!children) {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cs="Courier New"/>
          <w:szCs w:val="24"/>
        </w:rPr>
      </w:pPr>
      <w:r>
        <w:rPr>
          <w:rFonts w:cs="Courier New"/>
          <w:szCs w:val="24"/>
        </w:rPr>
        <w:t xml:space="preserve">        perror("calloc");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cs="Courier New"/>
          <w:szCs w:val="24"/>
        </w:rPr>
      </w:pPr>
      <w:r>
        <w:rPr>
          <w:rFonts w:cs="Courier New"/>
          <w:szCs w:val="24"/>
        </w:rPr>
        <w:t xml:space="preserve">        return 1;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cs="Courier New"/>
          <w:szCs w:val="24"/>
        </w:rPr>
      </w:pPr>
      <w:r>
        <w:rPr>
          <w:rFonts w:cs="Courier New"/>
          <w:szCs w:val="24"/>
        </w:rPr>
        <w:t xml:space="preserve">    }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cs="Courier New"/>
          <w:szCs w:val="24"/>
        </w:rPr>
      </w:pPr>
      <w:r>
        <w:rPr>
          <w:rFonts w:cs="Courier New"/>
          <w:szCs w:val="24"/>
        </w:rPr>
        <w:t xml:space="preserve">    struct timespec start, finish;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cs="Courier New"/>
          <w:szCs w:val="24"/>
        </w:rPr>
      </w:pPr>
      <w:r>
        <w:rPr>
          <w:rFonts w:cs="Courier New"/>
          <w:szCs w:val="24"/>
        </w:rPr>
        <w:t xml:space="preserve">    clock_gettime(CLOCK_MONOTONIC, &amp;start);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cs="Courier New"/>
          <w:szCs w:val="24"/>
        </w:rPr>
      </w:pPr>
      <w:r>
        <w:rPr>
          <w:rFonts w:cs="Courier New"/>
          <w:szCs w:val="24"/>
        </w:rPr>
        <w:t xml:space="preserve">    unsigned long long offset = 0;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cs="Courier New"/>
          <w:szCs w:val="24"/>
        </w:rPr>
      </w:pPr>
      <w:r>
        <w:rPr>
          <w:rFonts w:cs="Courier New"/>
          <w:szCs w:val="24"/>
        </w:rPr>
        <w:t xml:space="preserve">    size_t launched = 0;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cs="Courier New"/>
          <w:szCs w:val="24"/>
        </w:rPr>
      </w:pPr>
      <w:r>
        <w:rPr>
          <w:rFonts w:cs="Courier New"/>
          <w:szCs w:val="24"/>
        </w:rPr>
        <w:t xml:space="preserve">    int failed = 0;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cs="Courier New"/>
          <w:szCs w:val="24"/>
        </w:rPr>
      </w:pPr>
      <w:r>
        <w:rPr>
          <w:rFonts w:cs="Courier New"/>
          <w:szCs w:val="24"/>
        </w:rPr>
        <w:t xml:space="preserve">    for (int i = 0; i &lt; K; i++) {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cs="Courier New"/>
          <w:szCs w:val="24"/>
        </w:rPr>
      </w:pPr>
      <w:r>
        <w:rPr>
          <w:rFonts w:cs="Courier New"/>
          <w:szCs w:val="24"/>
        </w:rPr>
        <w:t xml:space="preserve">        unsigned long long part =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cs="Courier New"/>
          <w:szCs w:val="24"/>
        </w:rPr>
      </w:pPr>
      <w:r>
        <w:rPr>
          <w:rFonts w:cs="Courier New"/>
          <w:szCs w:val="24"/>
        </w:rPr>
        <w:t xml:space="preserve">            length / K</w:t>
      </w:r>
      <w:r>
        <w:rPr>
          <w:rFonts w:cs="Courier New"/>
          <w:szCs w:val="24"/>
        </w:rPr>
        <w:t xml:space="preserve"> + ((unsigned long long)i &lt; length % K);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cs="Courier New"/>
          <w:szCs w:val="24"/>
        </w:rPr>
      </w:pPr>
      <w:r>
        <w:rPr>
          <w:rFonts w:cs="Courier New"/>
          <w:szCs w:val="24"/>
        </w:rPr>
        <w:t xml:space="preserve">        long long left =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cs="Courier New"/>
          <w:szCs w:val="24"/>
        </w:rPr>
      </w:pPr>
      <w:r>
        <w:rPr>
          <w:rFonts w:cs="Courier New"/>
          <w:szCs w:val="24"/>
        </w:rPr>
        <w:t xml:space="preserve">            (long long)((unsigned long long)L + offset);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cs="Courier New"/>
          <w:szCs w:val="24"/>
        </w:rPr>
      </w:pPr>
      <w:r>
        <w:rPr>
          <w:rFonts w:cs="Courier New"/>
          <w:szCs w:val="24"/>
        </w:rPr>
        <w:t xml:space="preserve">        long long right =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cs="Courier New"/>
          <w:szCs w:val="24"/>
        </w:rPr>
      </w:pPr>
      <w:r>
        <w:rPr>
          <w:rFonts w:cs="Courier New"/>
          <w:szCs w:val="24"/>
        </w:rPr>
        <w:t xml:space="preserve">            (long long)((unsigned long long)left + part - 1);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cs="Courier New"/>
          <w:szCs w:val="24"/>
        </w:rPr>
      </w:pPr>
      <w:r>
        <w:rPr>
          <w:rFonts w:cs="Courier New"/>
          <w:szCs w:val="24"/>
        </w:rPr>
        <w:t xml:space="preserve">        offset += part;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cs="Courier New"/>
          <w:szCs w:val="24"/>
        </w:rPr>
      </w:pPr>
      <w:r>
        <w:rPr>
          <w:rFonts w:cs="Courier New"/>
          <w:szCs w:val="24"/>
        </w:rPr>
        <w:t xml:space="preserve">        int fd[2];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cs="Courier New"/>
          <w:szCs w:val="24"/>
        </w:rPr>
      </w:pPr>
      <w:r>
        <w:rPr>
          <w:rFonts w:cs="Courier New"/>
          <w:szCs w:val="24"/>
        </w:rPr>
        <w:t xml:space="preserve">        if (pipe(fd) == -1) {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cs="Courier New"/>
          <w:szCs w:val="24"/>
        </w:rPr>
      </w:pPr>
      <w:r>
        <w:rPr>
          <w:rFonts w:cs="Courier New"/>
          <w:szCs w:val="24"/>
        </w:rPr>
        <w:t xml:space="preserve">            perror("pipe");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cs="Courier New"/>
          <w:szCs w:val="24"/>
        </w:rPr>
      </w:pPr>
      <w:r>
        <w:rPr>
          <w:rFonts w:cs="Courier New"/>
          <w:szCs w:val="24"/>
        </w:rPr>
        <w:t xml:space="preserve">            failed = 1;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cs="Courier New"/>
          <w:szCs w:val="24"/>
        </w:rPr>
      </w:pPr>
      <w:r>
        <w:rPr>
          <w:rFonts w:cs="Courier New"/>
          <w:szCs w:val="24"/>
        </w:rPr>
        <w:t xml:space="preserve">            break;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cs="Courier New"/>
          <w:szCs w:val="24"/>
        </w:rPr>
      </w:pPr>
      <w:r>
        <w:rPr>
          <w:rFonts w:cs="Courier New"/>
          <w:szCs w:val="24"/>
        </w:rPr>
        <w:t xml:space="preserve">        }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cs="Courier New"/>
          <w:szCs w:val="24"/>
        </w:rPr>
      </w:pPr>
      <w:r>
        <w:rPr>
          <w:rFonts w:cs="Courier New"/>
          <w:szCs w:val="24"/>
        </w:rPr>
        <w:t xml:space="preserve">        pid_t pid = fork();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cs="Courier New"/>
          <w:szCs w:val="24"/>
        </w:rPr>
      </w:pPr>
      <w:r>
        <w:rPr>
          <w:rFonts w:cs="Courier New"/>
          <w:szCs w:val="24"/>
        </w:rPr>
        <w:t xml:space="preserve">        if (pid == -1) {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cs="Courier New"/>
          <w:szCs w:val="24"/>
        </w:rPr>
      </w:pPr>
      <w:r>
        <w:rPr>
          <w:rFonts w:cs="Courier New"/>
          <w:szCs w:val="24"/>
        </w:rPr>
        <w:t xml:space="preserve">            perror("fork");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cs="Courier New"/>
          <w:szCs w:val="24"/>
        </w:rPr>
      </w:pPr>
      <w:r>
        <w:rPr>
          <w:rFonts w:cs="Courier New"/>
          <w:szCs w:val="24"/>
        </w:rPr>
        <w:t xml:space="preserve">            close(fd[0]);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cs="Courier New"/>
          <w:szCs w:val="24"/>
        </w:rPr>
      </w:pPr>
      <w:r>
        <w:rPr>
          <w:rFonts w:cs="Courier New"/>
          <w:szCs w:val="24"/>
        </w:rPr>
        <w:t xml:space="preserve">            close(fd[1]);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cs="Courier New"/>
          <w:szCs w:val="24"/>
        </w:rPr>
      </w:pPr>
      <w:r>
        <w:rPr>
          <w:rFonts w:cs="Courier New"/>
          <w:szCs w:val="24"/>
        </w:rPr>
        <w:t xml:space="preserve">            failed = 1;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cs="Courier New"/>
          <w:szCs w:val="24"/>
        </w:rPr>
      </w:pPr>
      <w:r>
        <w:rPr>
          <w:rFonts w:cs="Courier New"/>
          <w:szCs w:val="24"/>
        </w:rPr>
        <w:t xml:space="preserve">            break;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cs="Courier New"/>
          <w:szCs w:val="24"/>
        </w:rPr>
      </w:pPr>
      <w:r>
        <w:rPr>
          <w:rFonts w:cs="Courier New"/>
          <w:szCs w:val="24"/>
        </w:rPr>
        <w:t xml:space="preserve">        }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cs="Courier New"/>
          <w:szCs w:val="24"/>
        </w:rPr>
      </w:pPr>
      <w:r>
        <w:rPr>
          <w:rFonts w:cs="Courier New"/>
          <w:szCs w:val="24"/>
        </w:rPr>
        <w:t xml:space="preserve">        if (pid == 0) {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cs="Courier New"/>
          <w:szCs w:val="24"/>
        </w:rPr>
      </w:pPr>
      <w:r>
        <w:rPr>
          <w:rFonts w:cs="Courier New"/>
          <w:szCs w:val="24"/>
        </w:rPr>
        <w:t xml:space="preserve">            close(fd[0]);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cs="Courier New"/>
          <w:szCs w:val="24"/>
        </w:rPr>
      </w:pPr>
      <w:r>
        <w:rPr>
          <w:rFonts w:cs="Courier New"/>
          <w:szCs w:val="24"/>
        </w:rPr>
        <w:t xml:space="preserve">            for (size_t j = 0; j &lt; launched; j++)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cs="Courier New"/>
          <w:szCs w:val="24"/>
        </w:rPr>
      </w:pPr>
      <w:r>
        <w:rPr>
          <w:rFonts w:cs="Courier New"/>
          <w:szCs w:val="24"/>
        </w:rPr>
        <w:t xml:space="preserve">                close(children[j].fd);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cs="Courier New"/>
          <w:szCs w:val="24"/>
        </w:rPr>
      </w:pPr>
      <w:r>
        <w:rPr>
          <w:rFonts w:cs="Courier New"/>
          <w:szCs w:val="24"/>
        </w:rPr>
        <w:t xml:space="preserve">            if (dup2(fd[1], STDOUT_FILENO) == -1) {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cs="Courier New"/>
          <w:szCs w:val="24"/>
        </w:rPr>
      </w:pPr>
      <w:r>
        <w:rPr>
          <w:rFonts w:cs="Courier New"/>
          <w:szCs w:val="24"/>
        </w:rPr>
        <w:t xml:space="preserve">            </w:t>
      </w:r>
      <w:r>
        <w:rPr>
          <w:rFonts w:cs="Courier New"/>
          <w:szCs w:val="24"/>
        </w:rPr>
        <w:t xml:space="preserve">    perror("dup2");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cs="Courier New"/>
          <w:szCs w:val="24"/>
        </w:rPr>
      </w:pPr>
      <w:r>
        <w:rPr>
          <w:rFonts w:cs="Courier New"/>
          <w:szCs w:val="24"/>
        </w:rPr>
        <w:t xml:space="preserve">                _exit(127);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cs="Courier New"/>
          <w:szCs w:val="24"/>
        </w:rPr>
      </w:pPr>
      <w:r>
        <w:rPr>
          <w:rFonts w:cs="Courier New"/>
          <w:szCs w:val="24"/>
        </w:rPr>
        <w:t xml:space="preserve">            }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cs="Courier New"/>
          <w:szCs w:val="24"/>
        </w:rPr>
      </w:pPr>
      <w:r>
        <w:rPr>
          <w:rFonts w:cs="Courier New"/>
          <w:szCs w:val="24"/>
        </w:rPr>
        <w:t xml:space="preserve">            close(fd[1]);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cs="Courier New"/>
          <w:szCs w:val="24"/>
        </w:rPr>
      </w:pPr>
      <w:r>
        <w:rPr>
          <w:rFonts w:cs="Courier New"/>
          <w:szCs w:val="24"/>
        </w:rPr>
        <w:t xml:space="preserve">            char m[32], l[32], r[32];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cs="Courier New"/>
          <w:szCs w:val="24"/>
        </w:rPr>
      </w:pPr>
      <w:r>
        <w:rPr>
          <w:rFonts w:cs="Courier New"/>
          <w:szCs w:val="24"/>
        </w:rPr>
        <w:t xml:space="preserve">            snprintf(m, sizeof(m), "%lld", M);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cs="Courier New"/>
          <w:szCs w:val="24"/>
        </w:rPr>
      </w:pPr>
      <w:r>
        <w:rPr>
          <w:rFonts w:cs="Courier New"/>
          <w:szCs w:val="24"/>
        </w:rPr>
        <w:t xml:space="preserve">            snprintf(l, sizeof(l), "%lld", left);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cs="Courier New"/>
          <w:szCs w:val="24"/>
        </w:rPr>
      </w:pPr>
      <w:r>
        <w:rPr>
          <w:rFonts w:cs="Courier New"/>
          <w:szCs w:val="24"/>
        </w:rPr>
        <w:lastRenderedPageBreak/>
        <w:t xml:space="preserve">            snprintf(r, sizeof(r)</w:t>
      </w:r>
      <w:r>
        <w:rPr>
          <w:rFonts w:cs="Courier New"/>
          <w:szCs w:val="24"/>
        </w:rPr>
        <w:t>, "%lld", right);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cs="Courier New"/>
          <w:szCs w:val="24"/>
        </w:rPr>
      </w:pPr>
      <w:r>
        <w:rPr>
          <w:rFonts w:cs="Courier New"/>
          <w:szCs w:val="24"/>
        </w:rPr>
        <w:t xml:space="preserve">            execl("./Lab-03d-client", "Lab-03d-client",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cs="Courier New"/>
          <w:szCs w:val="24"/>
        </w:rPr>
      </w:pPr>
      <w:r>
        <w:rPr>
          <w:rFonts w:cs="Courier New"/>
          <w:szCs w:val="24"/>
        </w:rPr>
        <w:t xml:space="preserve">                  m, l, r, (char *)NULL);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cs="Courier New"/>
          <w:szCs w:val="24"/>
        </w:rPr>
      </w:pPr>
      <w:r>
        <w:rPr>
          <w:rFonts w:cs="Courier New"/>
          <w:szCs w:val="24"/>
        </w:rPr>
        <w:t xml:space="preserve">            perror("execl");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cs="Courier New"/>
          <w:szCs w:val="24"/>
        </w:rPr>
      </w:pPr>
      <w:r>
        <w:rPr>
          <w:rFonts w:cs="Courier New"/>
          <w:szCs w:val="24"/>
        </w:rPr>
        <w:t xml:space="preserve">            _exit(127);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cs="Courier New"/>
          <w:szCs w:val="24"/>
        </w:rPr>
      </w:pPr>
      <w:r>
        <w:rPr>
          <w:rFonts w:cs="Courier New"/>
          <w:szCs w:val="24"/>
        </w:rPr>
        <w:t xml:space="preserve">        }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cs="Courier New"/>
          <w:szCs w:val="24"/>
        </w:rPr>
      </w:pPr>
      <w:r>
        <w:rPr>
          <w:rFonts w:cs="Courier New"/>
          <w:szCs w:val="24"/>
        </w:rPr>
        <w:t xml:space="preserve">        close(fd[1]);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cs="Courier New"/>
          <w:szCs w:val="24"/>
        </w:rPr>
      </w:pPr>
      <w:r>
        <w:rPr>
          <w:rFonts w:cs="Courier New"/>
          <w:szCs w:val="24"/>
        </w:rPr>
        <w:t xml:space="preserve">        children[launched].pid = pid;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cs="Courier New"/>
          <w:szCs w:val="24"/>
        </w:rPr>
      </w:pPr>
      <w:r>
        <w:rPr>
          <w:rFonts w:cs="Courier New"/>
          <w:szCs w:val="24"/>
        </w:rPr>
        <w:t xml:space="preserve">        children[launched].fd = fd[0];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cs="Courier New"/>
          <w:szCs w:val="24"/>
        </w:rPr>
      </w:pPr>
      <w:r>
        <w:rPr>
          <w:rFonts w:cs="Courier New"/>
          <w:szCs w:val="24"/>
        </w:rPr>
        <w:t xml:space="preserve">        launched++;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cs="Courier New"/>
          <w:szCs w:val="24"/>
        </w:rPr>
      </w:pPr>
      <w:r>
        <w:rPr>
          <w:rFonts w:cs="Courier New"/>
          <w:szCs w:val="24"/>
        </w:rPr>
        <w:t xml:space="preserve">    }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cs="Courier New"/>
          <w:szCs w:val="24"/>
        </w:rPr>
      </w:pPr>
      <w:r>
        <w:rPr>
          <w:rFonts w:cs="Courier New"/>
          <w:szCs w:val="24"/>
        </w:rPr>
        <w:t xml:space="preserve">    long long *numbers = NULL;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cs="Courier New"/>
          <w:szCs w:val="24"/>
        </w:rPr>
      </w:pPr>
      <w:r>
        <w:rPr>
          <w:rFonts w:cs="Courier New"/>
          <w:szCs w:val="24"/>
        </w:rPr>
        <w:t xml:space="preserve">    size_t count = 0, capacity = 0;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cs="Courier New"/>
          <w:szCs w:val="24"/>
        </w:rPr>
      </w:pPr>
      <w:r>
        <w:rPr>
          <w:rFonts w:cs="Courier New"/>
          <w:szCs w:val="24"/>
        </w:rPr>
        <w:t xml:space="preserve">    for (size_t i = 0; i &lt; launched; i++) {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cs="Courier New"/>
          <w:szCs w:val="24"/>
        </w:rPr>
      </w:pPr>
      <w:r>
        <w:rPr>
          <w:rFonts w:cs="Courier New"/>
          <w:szCs w:val="24"/>
        </w:rPr>
        <w:t xml:space="preserve">        FILE *input = fdopen(children[i].fd, "r");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cs="Courier New"/>
          <w:szCs w:val="24"/>
        </w:rPr>
      </w:pPr>
      <w:r>
        <w:rPr>
          <w:rFonts w:cs="Courier New"/>
          <w:szCs w:val="24"/>
        </w:rPr>
        <w:t xml:space="preserve">        if (!input) {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cs="Courier New"/>
          <w:szCs w:val="24"/>
        </w:rPr>
      </w:pPr>
      <w:r>
        <w:rPr>
          <w:rFonts w:cs="Courier New"/>
          <w:szCs w:val="24"/>
        </w:rPr>
        <w:t xml:space="preserve">       </w:t>
      </w:r>
      <w:r>
        <w:rPr>
          <w:rFonts w:cs="Courier New"/>
          <w:szCs w:val="24"/>
        </w:rPr>
        <w:t xml:space="preserve">     perror("fdopen");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cs="Courier New"/>
          <w:szCs w:val="24"/>
        </w:rPr>
      </w:pPr>
      <w:r>
        <w:rPr>
          <w:rFonts w:cs="Courier New"/>
          <w:szCs w:val="24"/>
        </w:rPr>
        <w:t xml:space="preserve">            close(children[i].fd);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cs="Courier New"/>
          <w:szCs w:val="24"/>
        </w:rPr>
      </w:pPr>
      <w:r>
        <w:rPr>
          <w:rFonts w:cs="Courier New"/>
          <w:szCs w:val="24"/>
        </w:rPr>
        <w:t xml:space="preserve">            failed = 1;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cs="Courier New"/>
          <w:szCs w:val="24"/>
        </w:rPr>
      </w:pPr>
      <w:r>
        <w:rPr>
          <w:rFonts w:cs="Courier New"/>
          <w:szCs w:val="24"/>
        </w:rPr>
        <w:t xml:space="preserve">            continue;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cs="Courier New"/>
          <w:szCs w:val="24"/>
        </w:rPr>
      </w:pPr>
      <w:r>
        <w:rPr>
          <w:rFonts w:cs="Courier New"/>
          <w:szCs w:val="24"/>
        </w:rPr>
        <w:t xml:space="preserve">        }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cs="Courier New"/>
          <w:szCs w:val="24"/>
        </w:rPr>
      </w:pPr>
      <w:r>
        <w:rPr>
          <w:rFonts w:cs="Courier New"/>
          <w:szCs w:val="24"/>
        </w:rPr>
        <w:t xml:space="preserve">        long long value;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cs="Courier New"/>
          <w:szCs w:val="24"/>
        </w:rPr>
      </w:pPr>
      <w:r>
        <w:rPr>
          <w:rFonts w:cs="Courier New"/>
          <w:szCs w:val="24"/>
        </w:rPr>
        <w:t xml:space="preserve">        int result;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cs="Courier New"/>
          <w:szCs w:val="24"/>
        </w:rPr>
      </w:pPr>
      <w:r>
        <w:rPr>
          <w:rFonts w:cs="Courier New"/>
          <w:szCs w:val="24"/>
        </w:rPr>
        <w:t xml:space="preserve">        while ((result = fscanf(input, "%lld", &amp;value)) == 1) {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cs="Courier New"/>
          <w:szCs w:val="24"/>
        </w:rPr>
      </w:pPr>
      <w:r>
        <w:rPr>
          <w:rFonts w:cs="Courier New"/>
          <w:szCs w:val="24"/>
        </w:rPr>
        <w:t xml:space="preserve">            if (!failed &amp;&amp;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cs="Courier New"/>
          <w:szCs w:val="24"/>
        </w:rPr>
      </w:pPr>
      <w:r>
        <w:rPr>
          <w:rFonts w:cs="Courier New"/>
          <w:szCs w:val="24"/>
        </w:rPr>
        <w:t xml:space="preserve">                append(&amp;numbers, &amp;count, &amp;capacity, value) != 0) {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cs="Courier New"/>
          <w:szCs w:val="24"/>
        </w:rPr>
      </w:pPr>
      <w:r>
        <w:rPr>
          <w:rFonts w:cs="Courier New"/>
          <w:szCs w:val="24"/>
        </w:rPr>
        <w:t xml:space="preserve">                fprintf(stderr, "Buffer allocation error\n");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cs="Courier New"/>
          <w:szCs w:val="24"/>
        </w:rPr>
      </w:pPr>
      <w:r>
        <w:rPr>
          <w:rFonts w:cs="Courier New"/>
          <w:szCs w:val="24"/>
        </w:rPr>
        <w:t xml:space="preserve">                failed = 1;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cs="Courier New"/>
          <w:szCs w:val="24"/>
        </w:rPr>
      </w:pPr>
      <w:r>
        <w:rPr>
          <w:rFonts w:cs="Courier New"/>
          <w:szCs w:val="24"/>
        </w:rPr>
        <w:t xml:space="preserve">            }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cs="Courier New"/>
          <w:szCs w:val="24"/>
        </w:rPr>
      </w:pPr>
      <w:r>
        <w:rPr>
          <w:rFonts w:cs="Courier New"/>
          <w:szCs w:val="24"/>
        </w:rPr>
        <w:t xml:space="preserve">        }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cs="Courier New"/>
          <w:szCs w:val="24"/>
        </w:rPr>
      </w:pPr>
      <w:r>
        <w:rPr>
          <w:rFonts w:cs="Courier New"/>
          <w:szCs w:val="24"/>
        </w:rPr>
        <w:t xml:space="preserve">        if (result != EOF || ferror(input)) {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cs="Courier New"/>
          <w:szCs w:val="24"/>
        </w:rPr>
      </w:pPr>
      <w:r>
        <w:rPr>
          <w:rFonts w:cs="Courier New"/>
          <w:szCs w:val="24"/>
        </w:rPr>
        <w:t xml:space="preserve">            fprintf(stderr, "</w:t>
      </w:r>
      <w:r>
        <w:rPr>
          <w:rFonts w:cs="Courier New"/>
          <w:szCs w:val="24"/>
        </w:rPr>
        <w:t>Pipe read error\n");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cs="Courier New"/>
          <w:szCs w:val="24"/>
        </w:rPr>
      </w:pPr>
      <w:r>
        <w:rPr>
          <w:rFonts w:cs="Courier New"/>
          <w:szCs w:val="24"/>
        </w:rPr>
        <w:t xml:space="preserve">            failed = 1;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cs="Courier New"/>
          <w:szCs w:val="24"/>
        </w:rPr>
      </w:pPr>
      <w:r>
        <w:rPr>
          <w:rFonts w:cs="Courier New"/>
          <w:szCs w:val="24"/>
        </w:rPr>
        <w:t xml:space="preserve">        }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cs="Courier New"/>
          <w:szCs w:val="24"/>
        </w:rPr>
      </w:pPr>
      <w:r>
        <w:rPr>
          <w:rFonts w:cs="Courier New"/>
          <w:szCs w:val="24"/>
        </w:rPr>
        <w:t xml:space="preserve">        if (fclose(input) == EOF) {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cs="Courier New"/>
          <w:szCs w:val="24"/>
        </w:rPr>
      </w:pPr>
      <w:r>
        <w:rPr>
          <w:rFonts w:cs="Courier New"/>
          <w:szCs w:val="24"/>
        </w:rPr>
        <w:t xml:space="preserve">            perror("fclose");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cs="Courier New"/>
          <w:szCs w:val="24"/>
        </w:rPr>
      </w:pPr>
      <w:r>
        <w:rPr>
          <w:rFonts w:cs="Courier New"/>
          <w:szCs w:val="24"/>
        </w:rPr>
        <w:t xml:space="preserve">            failed = 1;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cs="Courier New"/>
          <w:szCs w:val="24"/>
        </w:rPr>
      </w:pPr>
      <w:r>
        <w:rPr>
          <w:rFonts w:cs="Courier New"/>
          <w:szCs w:val="24"/>
        </w:rPr>
        <w:t xml:space="preserve">        }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cs="Courier New"/>
          <w:szCs w:val="24"/>
        </w:rPr>
      </w:pPr>
      <w:r>
        <w:rPr>
          <w:rFonts w:cs="Courier New"/>
          <w:szCs w:val="24"/>
        </w:rPr>
        <w:t xml:space="preserve">    }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cs="Courier New"/>
          <w:szCs w:val="24"/>
        </w:rPr>
      </w:pPr>
      <w:r>
        <w:rPr>
          <w:rFonts w:cs="Courier New"/>
          <w:szCs w:val="24"/>
        </w:rPr>
        <w:t xml:space="preserve">    for (size_t i = 0; i &lt; launched; i++) {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cs="Courier New"/>
          <w:szCs w:val="24"/>
        </w:rPr>
      </w:pPr>
      <w:r>
        <w:rPr>
          <w:rFonts w:cs="Courier New"/>
          <w:szCs w:val="24"/>
        </w:rPr>
        <w:t xml:space="preserve">        int status;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cs="Courier New"/>
          <w:szCs w:val="24"/>
        </w:rPr>
      </w:pPr>
      <w:r>
        <w:rPr>
          <w:rFonts w:cs="Courier New"/>
          <w:szCs w:val="24"/>
        </w:rPr>
        <w:t xml:space="preserve">        pid_t result;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cs="Courier New"/>
          <w:szCs w:val="24"/>
        </w:rPr>
      </w:pPr>
      <w:r>
        <w:rPr>
          <w:rFonts w:cs="Courier New"/>
          <w:szCs w:val="24"/>
        </w:rPr>
        <w:t xml:space="preserve">        do {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cs="Courier New"/>
          <w:szCs w:val="24"/>
        </w:rPr>
      </w:pPr>
      <w:r>
        <w:rPr>
          <w:rFonts w:cs="Courier New"/>
          <w:szCs w:val="24"/>
        </w:rPr>
        <w:t xml:space="preserve">            result = waitpid(children[i].pid, &amp;status, 0);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cs="Courier New"/>
          <w:szCs w:val="24"/>
        </w:rPr>
      </w:pPr>
      <w:r>
        <w:rPr>
          <w:rFonts w:cs="Courier New"/>
          <w:szCs w:val="24"/>
        </w:rPr>
        <w:t xml:space="preserve">        } while (result == -1 &amp;&amp; errno == EINTR);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cs="Courier New"/>
          <w:szCs w:val="24"/>
        </w:rPr>
      </w:pPr>
      <w:r>
        <w:rPr>
          <w:rFonts w:cs="Courier New"/>
          <w:szCs w:val="24"/>
        </w:rPr>
        <w:t xml:space="preserve">        if (result == -1 || !WIFEXITED(status) ||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cs="Courier New"/>
          <w:szCs w:val="24"/>
        </w:rPr>
      </w:pPr>
      <w:r>
        <w:rPr>
          <w:rFonts w:cs="Courier New"/>
          <w:szCs w:val="24"/>
        </w:rPr>
        <w:t xml:space="preserve">            WEXITSTATUS(status) != 0) {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cs="Courier New"/>
          <w:szCs w:val="24"/>
        </w:rPr>
      </w:pPr>
      <w:r>
        <w:rPr>
          <w:rFonts w:cs="Courier New"/>
          <w:szCs w:val="24"/>
        </w:rPr>
        <w:t xml:space="preserve">            fprintf(stderr, "Child %ld faile</w:t>
      </w:r>
      <w:r>
        <w:rPr>
          <w:rFonts w:cs="Courier New"/>
          <w:szCs w:val="24"/>
        </w:rPr>
        <w:t>d\n",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cs="Courier New"/>
          <w:szCs w:val="24"/>
        </w:rPr>
      </w:pPr>
      <w:r>
        <w:rPr>
          <w:rFonts w:cs="Courier New"/>
          <w:szCs w:val="24"/>
        </w:rPr>
        <w:t xml:space="preserve">                    (long)children[i].pid);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cs="Courier New"/>
          <w:szCs w:val="24"/>
        </w:rPr>
      </w:pPr>
      <w:r>
        <w:rPr>
          <w:rFonts w:cs="Courier New"/>
          <w:szCs w:val="24"/>
        </w:rPr>
        <w:t xml:space="preserve">            failed = 1;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cs="Courier New"/>
          <w:szCs w:val="24"/>
        </w:rPr>
      </w:pPr>
      <w:r>
        <w:rPr>
          <w:rFonts w:cs="Courier New"/>
          <w:szCs w:val="24"/>
        </w:rPr>
        <w:t xml:space="preserve">        }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cs="Courier New"/>
          <w:szCs w:val="24"/>
        </w:rPr>
      </w:pPr>
      <w:r>
        <w:rPr>
          <w:rFonts w:cs="Courier New"/>
          <w:szCs w:val="24"/>
        </w:rPr>
        <w:t xml:space="preserve">    }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cs="Courier New"/>
          <w:szCs w:val="24"/>
        </w:rPr>
      </w:pPr>
      <w:r>
        <w:rPr>
          <w:rFonts w:cs="Courier New"/>
          <w:szCs w:val="24"/>
        </w:rPr>
        <w:lastRenderedPageBreak/>
        <w:t xml:space="preserve">    clock_gettime(CLOCK_MONOTONIC, &amp;finish);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cs="Courier New"/>
          <w:szCs w:val="24"/>
        </w:rPr>
      </w:pPr>
      <w:r>
        <w:rPr>
          <w:rFonts w:cs="Courier New"/>
          <w:szCs w:val="24"/>
        </w:rPr>
        <w:t xml:space="preserve">    double elapsed =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cs="Courier New"/>
          <w:szCs w:val="24"/>
        </w:rPr>
      </w:pPr>
      <w:r>
        <w:rPr>
          <w:rFonts w:cs="Courier New"/>
          <w:szCs w:val="24"/>
        </w:rPr>
        <w:t xml:space="preserve">        (finish.tv_sec - start.tv_sec) +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cs="Courier New"/>
          <w:szCs w:val="24"/>
        </w:rPr>
      </w:pPr>
      <w:r>
        <w:rPr>
          <w:rFonts w:cs="Courier New"/>
          <w:szCs w:val="24"/>
        </w:rPr>
        <w:t xml:space="preserve">        (finish.tv_nsec - start.tv_nsec) / 1e9;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cs="Courier New"/>
          <w:szCs w:val="24"/>
        </w:rPr>
      </w:pPr>
      <w:r>
        <w:rPr>
          <w:rFonts w:cs="Courier New"/>
          <w:szCs w:val="24"/>
        </w:rPr>
        <w:t xml:space="preserve">    if (!fa</w:t>
      </w:r>
      <w:r>
        <w:rPr>
          <w:rFonts w:cs="Courier New"/>
          <w:szCs w:val="24"/>
        </w:rPr>
        <w:t>iled) {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cs="Courier New"/>
          <w:szCs w:val="24"/>
        </w:rPr>
      </w:pPr>
      <w:r>
        <w:rPr>
          <w:rFonts w:cs="Courier New"/>
          <w:szCs w:val="24"/>
        </w:rPr>
        <w:t xml:space="preserve">        printf("M: %lld\n", M);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cs="Courier New"/>
          <w:szCs w:val="24"/>
        </w:rPr>
      </w:pPr>
      <w:r>
        <w:rPr>
          <w:rFonts w:cs="Courier New"/>
          <w:szCs w:val="24"/>
        </w:rPr>
        <w:t xml:space="preserve">        printf("Range: [%lld, %lld]\n", L, R);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cs="Courier New"/>
          <w:szCs w:val="24"/>
        </w:rPr>
      </w:pPr>
      <w:r>
        <w:rPr>
          <w:rFonts w:cs="Courier New"/>
          <w:szCs w:val="24"/>
        </w:rPr>
        <w:t xml:space="preserve">        printf("Processes: %d\n", K);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cs="Courier New"/>
          <w:szCs w:val="24"/>
        </w:rPr>
      </w:pPr>
      <w:r>
        <w:rPr>
          <w:rFonts w:cs="Courier New"/>
          <w:szCs w:val="24"/>
        </w:rPr>
        <w:t xml:space="preserve">        printf("Total numbers: %zu\n", count);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cs="Courier New"/>
          <w:szCs w:val="24"/>
        </w:rPr>
      </w:pPr>
      <w:r>
        <w:rPr>
          <w:rFonts w:cs="Courier New"/>
          <w:szCs w:val="24"/>
        </w:rPr>
        <w:t xml:space="preserve">        printf("Numbers: ");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cs="Courier New"/>
          <w:szCs w:val="24"/>
        </w:rPr>
      </w:pPr>
      <w:r>
        <w:rPr>
          <w:rFonts w:cs="Courier New"/>
          <w:szCs w:val="24"/>
        </w:rPr>
        <w:t xml:space="preserve">        for (size_t i = 0; i &lt; count; i++)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cs="Courier New"/>
          <w:szCs w:val="24"/>
        </w:rPr>
      </w:pPr>
      <w:r>
        <w:rPr>
          <w:rFonts w:cs="Courier New"/>
          <w:szCs w:val="24"/>
        </w:rPr>
        <w:t xml:space="preserve">            printf("%lld ", numbers[i]);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cs="Courier New"/>
          <w:szCs w:val="24"/>
        </w:rPr>
      </w:pPr>
      <w:r>
        <w:rPr>
          <w:rFonts w:cs="Courier New"/>
          <w:szCs w:val="24"/>
        </w:rPr>
        <w:t xml:space="preserve">        printf("\nTime: %.6f seconds\n", elapsed);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cs="Courier New"/>
          <w:szCs w:val="24"/>
        </w:rPr>
      </w:pPr>
      <w:r>
        <w:rPr>
          <w:rFonts w:cs="Courier New"/>
          <w:szCs w:val="24"/>
        </w:rPr>
        <w:t xml:space="preserve">    }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cs="Courier New"/>
          <w:szCs w:val="24"/>
        </w:rPr>
      </w:pPr>
      <w:r>
        <w:rPr>
          <w:rFonts w:cs="Courier New"/>
          <w:szCs w:val="24"/>
        </w:rPr>
        <w:t xml:space="preserve">    free(numbers);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cs="Courier New"/>
          <w:szCs w:val="24"/>
        </w:rPr>
      </w:pPr>
      <w:r>
        <w:rPr>
          <w:rFonts w:cs="Courier New"/>
          <w:szCs w:val="24"/>
        </w:rPr>
        <w:t xml:space="preserve">    free(children);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cs="Courier New"/>
          <w:szCs w:val="24"/>
        </w:rPr>
      </w:pPr>
      <w:r>
        <w:rPr>
          <w:rFonts w:cs="Courier New"/>
          <w:szCs w:val="24"/>
        </w:rPr>
        <w:t xml:space="preserve">    return failed ? 1 : 0;</w:t>
      </w:r>
    </w:p>
    <w:p w:rsidR="002A308C" w:rsidRDefault="006A4C97">
      <w:pPr>
        <w:pStyle w:val="aff5"/>
        <w:keepNext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cs="Courier New"/>
          <w:szCs w:val="24"/>
        </w:rPr>
      </w:pPr>
      <w:r>
        <w:rPr>
          <w:rFonts w:cs="Courier New"/>
          <w:szCs w:val="24"/>
        </w:rPr>
        <w:t>}</w:t>
      </w:r>
    </w:p>
    <w:p w:rsidR="002A308C" w:rsidRDefault="006A4C97">
      <w:pPr>
        <w:pStyle w:val="aff4"/>
        <w:jc w:val="center"/>
      </w:pPr>
      <w:r>
        <w:t>Листинг А.4 – Lab-03d-server.c: fork, pipe, dup2, exec</w:t>
      </w:r>
    </w:p>
    <w:p w:rsidR="002A308C" w:rsidRPr="006E308F" w:rsidRDefault="006A4C97">
      <w:pPr>
        <w:rPr>
          <w:lang w:val="ru-RU"/>
        </w:rPr>
      </w:pPr>
      <w:r w:rsidRPr="006E308F">
        <w:rPr>
          <w:lang w:val="ru-RU"/>
        </w:rPr>
        <w:t xml:space="preserve">Исходный файл </w:t>
      </w:r>
      <w:r>
        <w:t>signals</w:t>
      </w:r>
      <w:r w:rsidRPr="006E308F">
        <w:rPr>
          <w:lang w:val="ru-RU"/>
        </w:rPr>
        <w:t>.</w:t>
      </w:r>
      <w:r>
        <w:t>c</w:t>
      </w:r>
      <w:r w:rsidRPr="006E308F">
        <w:rPr>
          <w:lang w:val="ru-RU"/>
        </w:rPr>
        <w:t xml:space="preserve"> приведён </w:t>
      </w:r>
      <w:r w:rsidRPr="006E308F">
        <w:rPr>
          <w:lang w:val="ru-RU"/>
        </w:rPr>
        <w:t>далее.</w:t>
      </w:r>
    </w:p>
    <w:p w:rsidR="002A308C" w:rsidRPr="006E308F" w:rsidRDefault="002A308C">
      <w:pPr>
        <w:rPr>
          <w:lang w:val="ru-RU"/>
        </w:rPr>
      </w:pP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cs="Courier New"/>
          <w:szCs w:val="24"/>
        </w:rPr>
      </w:pPr>
      <w:r>
        <w:rPr>
          <w:rFonts w:cs="Courier New"/>
          <w:szCs w:val="24"/>
        </w:rPr>
        <w:t>#define _POSIX_C_SOURCE 200809L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cs="Courier New"/>
          <w:szCs w:val="24"/>
        </w:rPr>
      </w:pPr>
      <w:r>
        <w:rPr>
          <w:rFonts w:cs="Courier New"/>
          <w:szCs w:val="24"/>
        </w:rPr>
        <w:t>#include &lt;stdio.h&gt;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cs="Courier New"/>
          <w:szCs w:val="24"/>
        </w:rPr>
      </w:pPr>
      <w:r>
        <w:rPr>
          <w:rFonts w:cs="Courier New"/>
          <w:szCs w:val="24"/>
        </w:rPr>
        <w:t>#include &lt;stdlib.h&gt;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cs="Courier New"/>
          <w:szCs w:val="24"/>
        </w:rPr>
      </w:pPr>
      <w:r>
        <w:rPr>
          <w:rFonts w:cs="Courier New"/>
          <w:szCs w:val="24"/>
        </w:rPr>
        <w:t>#include &lt;unistd.h&gt;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cs="Courier New"/>
          <w:szCs w:val="24"/>
        </w:rPr>
      </w:pPr>
      <w:r>
        <w:rPr>
          <w:rFonts w:cs="Courier New"/>
          <w:szCs w:val="24"/>
        </w:rPr>
        <w:t>#include &lt;signal.h&gt;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cs="Courier New"/>
          <w:szCs w:val="24"/>
        </w:rPr>
      </w:pPr>
      <w:r>
        <w:rPr>
          <w:rFonts w:cs="Courier New"/>
          <w:szCs w:val="24"/>
        </w:rPr>
        <w:t xml:space="preserve"> 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cs="Courier New"/>
          <w:szCs w:val="24"/>
        </w:rPr>
      </w:pPr>
      <w:r>
        <w:rPr>
          <w:rFonts w:cs="Courier New"/>
          <w:szCs w:val="24"/>
        </w:rPr>
        <w:t>void signal_handler(int sig)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cs="Courier New"/>
          <w:szCs w:val="24"/>
        </w:rPr>
      </w:pPr>
      <w:r>
        <w:rPr>
          <w:rFonts w:cs="Courier New"/>
          <w:szCs w:val="24"/>
        </w:rPr>
        <w:t>{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cs="Courier New"/>
          <w:szCs w:val="24"/>
        </w:rPr>
      </w:pPr>
      <w:r>
        <w:rPr>
          <w:rFonts w:cs="Courier New"/>
          <w:szCs w:val="24"/>
        </w:rPr>
        <w:t xml:space="preserve">    if (sig == SIGUSR1) {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cs="Courier New"/>
          <w:szCs w:val="24"/>
        </w:rPr>
      </w:pPr>
      <w:r>
        <w:rPr>
          <w:rFonts w:cs="Courier New"/>
          <w:szCs w:val="24"/>
        </w:rPr>
        <w:t xml:space="preserve">        const char msg[] = "Received USR1 signal\n";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cs="Courier New"/>
          <w:szCs w:val="24"/>
        </w:rPr>
      </w:pPr>
      <w:r>
        <w:rPr>
          <w:rFonts w:cs="Courier New"/>
          <w:szCs w:val="24"/>
        </w:rPr>
        <w:t xml:space="preserve">        write(STDOUT_FILENO, msg, sizeof(msg) - 1);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cs="Courier New"/>
          <w:szCs w:val="24"/>
        </w:rPr>
      </w:pPr>
      <w:r>
        <w:rPr>
          <w:rFonts w:cs="Courier New"/>
          <w:szCs w:val="24"/>
        </w:rPr>
        <w:t xml:space="preserve">    } else if (sig == SIGUSR2) {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cs="Courier New"/>
          <w:szCs w:val="24"/>
        </w:rPr>
      </w:pPr>
      <w:r>
        <w:rPr>
          <w:rFonts w:cs="Courier New"/>
          <w:szCs w:val="24"/>
        </w:rPr>
        <w:t xml:space="preserve">        const char msg[] = "Received USR2 signal\n";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cs="Courier New"/>
          <w:szCs w:val="24"/>
        </w:rPr>
      </w:pPr>
      <w:r>
        <w:rPr>
          <w:rFonts w:cs="Courier New"/>
          <w:szCs w:val="24"/>
        </w:rPr>
        <w:t xml:space="preserve">        write(STDOUT_FILENO, msg, sizeof(msg) - 1);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cs="Courier New"/>
          <w:szCs w:val="24"/>
        </w:rPr>
      </w:pPr>
      <w:r>
        <w:rPr>
          <w:rFonts w:cs="Courier New"/>
          <w:szCs w:val="24"/>
        </w:rPr>
        <w:t xml:space="preserve">    }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cs="Courier New"/>
          <w:szCs w:val="24"/>
        </w:rPr>
      </w:pPr>
      <w:r>
        <w:rPr>
          <w:rFonts w:cs="Courier New"/>
          <w:szCs w:val="24"/>
        </w:rPr>
        <w:t>}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cs="Courier New"/>
          <w:szCs w:val="24"/>
        </w:rPr>
      </w:pPr>
      <w:r>
        <w:rPr>
          <w:rFonts w:cs="Courier New"/>
          <w:szCs w:val="24"/>
        </w:rPr>
        <w:t xml:space="preserve"> 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cs="Courier New"/>
          <w:szCs w:val="24"/>
        </w:rPr>
      </w:pPr>
      <w:r>
        <w:rPr>
          <w:rFonts w:cs="Courier New"/>
          <w:szCs w:val="24"/>
        </w:rPr>
        <w:t>int main(void)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cs="Courier New"/>
          <w:szCs w:val="24"/>
        </w:rPr>
      </w:pPr>
      <w:r>
        <w:rPr>
          <w:rFonts w:cs="Courier New"/>
          <w:szCs w:val="24"/>
        </w:rPr>
        <w:t>{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cs="Courier New"/>
          <w:szCs w:val="24"/>
        </w:rPr>
      </w:pPr>
      <w:r>
        <w:rPr>
          <w:rFonts w:cs="Courier New"/>
          <w:szCs w:val="24"/>
        </w:rPr>
        <w:t xml:space="preserve">    struct sigaction sa = {0};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cs="Courier New"/>
          <w:szCs w:val="24"/>
        </w:rPr>
      </w:pPr>
      <w:r>
        <w:rPr>
          <w:rFonts w:cs="Courier New"/>
          <w:szCs w:val="24"/>
        </w:rPr>
        <w:t xml:space="preserve">    sa.s</w:t>
      </w:r>
      <w:r>
        <w:rPr>
          <w:rFonts w:cs="Courier New"/>
          <w:szCs w:val="24"/>
        </w:rPr>
        <w:t>a_handler = signal_handler;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cs="Courier New"/>
          <w:szCs w:val="24"/>
        </w:rPr>
      </w:pPr>
      <w:r>
        <w:rPr>
          <w:rFonts w:cs="Courier New"/>
          <w:szCs w:val="24"/>
        </w:rPr>
        <w:t xml:space="preserve">    sigemptyset(&amp;sa.sa_mask);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cs="Courier New"/>
          <w:szCs w:val="24"/>
        </w:rPr>
      </w:pPr>
      <w:r>
        <w:rPr>
          <w:rFonts w:cs="Courier New"/>
          <w:szCs w:val="24"/>
        </w:rPr>
        <w:t xml:space="preserve">    if (sigaction(SIGUSR1, &amp;sa, NULL) == -1 ||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cs="Courier New"/>
          <w:szCs w:val="24"/>
        </w:rPr>
      </w:pPr>
      <w:r>
        <w:rPr>
          <w:rFonts w:cs="Courier New"/>
          <w:szCs w:val="24"/>
        </w:rPr>
        <w:t xml:space="preserve">        sigaction(SIGUSR2, &amp;sa, NULL) == -1) {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cs="Courier New"/>
          <w:szCs w:val="24"/>
        </w:rPr>
      </w:pPr>
      <w:r>
        <w:rPr>
          <w:rFonts w:cs="Courier New"/>
          <w:szCs w:val="24"/>
        </w:rPr>
        <w:t xml:space="preserve">        perror("sigaction");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cs="Courier New"/>
          <w:szCs w:val="24"/>
        </w:rPr>
      </w:pPr>
      <w:r>
        <w:rPr>
          <w:rFonts w:cs="Courier New"/>
          <w:szCs w:val="24"/>
        </w:rPr>
        <w:t xml:space="preserve">        return EXIT_FAILURE;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cs="Courier New"/>
          <w:szCs w:val="24"/>
        </w:rPr>
      </w:pPr>
      <w:r>
        <w:rPr>
          <w:rFonts w:cs="Courier New"/>
          <w:szCs w:val="24"/>
        </w:rPr>
        <w:t xml:space="preserve">    }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cs="Courier New"/>
          <w:szCs w:val="24"/>
        </w:rPr>
      </w:pPr>
      <w:r>
        <w:rPr>
          <w:rFonts w:cs="Courier New"/>
          <w:szCs w:val="24"/>
        </w:rPr>
        <w:t xml:space="preserve">    struct sigaction ignore = {0};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cs="Courier New"/>
          <w:szCs w:val="24"/>
        </w:rPr>
      </w:pPr>
      <w:r>
        <w:rPr>
          <w:rFonts w:cs="Courier New"/>
          <w:szCs w:val="24"/>
        </w:rPr>
        <w:t xml:space="preserve">    i</w:t>
      </w:r>
      <w:r>
        <w:rPr>
          <w:rFonts w:cs="Courier New"/>
          <w:szCs w:val="24"/>
        </w:rPr>
        <w:t>gnore.sa_handler = SIG_IGN;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cs="Courier New"/>
          <w:szCs w:val="24"/>
        </w:rPr>
      </w:pPr>
      <w:r>
        <w:rPr>
          <w:rFonts w:cs="Courier New"/>
          <w:szCs w:val="24"/>
        </w:rPr>
        <w:lastRenderedPageBreak/>
        <w:t xml:space="preserve">    sigemptyset(&amp;ignore.sa_mask);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cs="Courier New"/>
          <w:szCs w:val="24"/>
        </w:rPr>
      </w:pPr>
      <w:r>
        <w:rPr>
          <w:rFonts w:cs="Courier New"/>
          <w:szCs w:val="24"/>
        </w:rPr>
        <w:t xml:space="preserve">    if (sigaction(SIGINT, &amp;ignore, NULL) == -1) {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cs="Courier New"/>
          <w:szCs w:val="24"/>
        </w:rPr>
      </w:pPr>
      <w:r>
        <w:rPr>
          <w:rFonts w:cs="Courier New"/>
          <w:szCs w:val="24"/>
        </w:rPr>
        <w:t xml:space="preserve">        perror("sigaction");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cs="Courier New"/>
          <w:szCs w:val="24"/>
        </w:rPr>
      </w:pPr>
      <w:r>
        <w:rPr>
          <w:rFonts w:cs="Courier New"/>
          <w:szCs w:val="24"/>
        </w:rPr>
        <w:t xml:space="preserve">        return EXIT_FAILURE;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cs="Courier New"/>
          <w:szCs w:val="24"/>
        </w:rPr>
      </w:pPr>
      <w:r>
        <w:rPr>
          <w:rFonts w:cs="Courier New"/>
          <w:szCs w:val="24"/>
        </w:rPr>
        <w:t xml:space="preserve">    }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cs="Courier New"/>
          <w:szCs w:val="24"/>
        </w:rPr>
      </w:pPr>
      <w:r>
        <w:rPr>
          <w:rFonts w:cs="Courier New"/>
          <w:szCs w:val="24"/>
        </w:rPr>
        <w:t xml:space="preserve">    printf("Program running with PID %ld\n",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cs="Courier New"/>
          <w:szCs w:val="24"/>
        </w:rPr>
      </w:pPr>
      <w:r>
        <w:rPr>
          <w:rFonts w:cs="Courier New"/>
          <w:szCs w:val="24"/>
        </w:rPr>
        <w:t xml:space="preserve">           (long)getpid());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cs="Courier New"/>
          <w:szCs w:val="24"/>
        </w:rPr>
      </w:pPr>
      <w:r>
        <w:rPr>
          <w:rFonts w:cs="Courier New"/>
          <w:szCs w:val="24"/>
        </w:rPr>
        <w:t xml:space="preserve">    fflush(stdout);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cs="Courier New"/>
          <w:szCs w:val="24"/>
        </w:rPr>
      </w:pPr>
      <w:r>
        <w:rPr>
          <w:rFonts w:cs="Courier New"/>
          <w:szCs w:val="24"/>
        </w:rPr>
        <w:t xml:space="preserve">    while (1)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cs="Courier New"/>
          <w:szCs w:val="24"/>
        </w:rPr>
      </w:pPr>
      <w:r>
        <w:rPr>
          <w:rFonts w:cs="Courier New"/>
          <w:szCs w:val="24"/>
        </w:rPr>
        <w:t xml:space="preserve">        pause();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cs="Courier New"/>
          <w:szCs w:val="24"/>
        </w:rPr>
      </w:pPr>
      <w:r>
        <w:rPr>
          <w:rFonts w:cs="Courier New"/>
          <w:szCs w:val="24"/>
        </w:rPr>
        <w:t xml:space="preserve">    return EXIT_SUCCESS;</w:t>
      </w:r>
    </w:p>
    <w:p w:rsidR="002A308C" w:rsidRDefault="006A4C97">
      <w:pPr>
        <w:pStyle w:val="aff5"/>
        <w:keepNext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cs="Courier New"/>
          <w:szCs w:val="24"/>
        </w:rPr>
      </w:pPr>
      <w:r>
        <w:rPr>
          <w:rFonts w:cs="Courier New"/>
          <w:szCs w:val="24"/>
        </w:rPr>
        <w:t>}</w:t>
      </w:r>
    </w:p>
    <w:p w:rsidR="002A308C" w:rsidRDefault="006A4C97">
      <w:pPr>
        <w:pStyle w:val="aff4"/>
        <w:jc w:val="center"/>
      </w:pPr>
      <w:r>
        <w:t>Листинг А.5 – signals.c: обработка сигналов</w:t>
      </w:r>
    </w:p>
    <w:p w:rsidR="002A308C" w:rsidRPr="006E308F" w:rsidRDefault="006A4C97">
      <w:pPr>
        <w:pStyle w:val="1"/>
        <w:jc w:val="left"/>
        <w:rPr>
          <w:lang w:val="ru-RU"/>
        </w:rPr>
      </w:pPr>
      <w:bookmarkStart w:id="21" w:name="_Toc829050633"/>
      <w:r w:rsidRPr="006E308F">
        <w:rPr>
          <w:lang w:val="ru-RU"/>
        </w:rPr>
        <w:lastRenderedPageBreak/>
        <w:t xml:space="preserve">Приложение Б. Программы </w:t>
      </w:r>
      <w:r>
        <w:t>Windows</w:t>
      </w:r>
      <w:r w:rsidRPr="006E308F">
        <w:rPr>
          <w:lang w:val="ru-RU"/>
        </w:rPr>
        <w:t xml:space="preserve"> уровня 4–5</w:t>
      </w:r>
      <w:bookmarkEnd w:id="21"/>
    </w:p>
    <w:p w:rsidR="002A308C" w:rsidRPr="006E308F" w:rsidRDefault="006A4C97">
      <w:pPr>
        <w:rPr>
          <w:lang w:val="ru-RU"/>
        </w:rPr>
      </w:pPr>
      <w:r w:rsidRPr="006E308F">
        <w:rPr>
          <w:lang w:val="ru-RU"/>
        </w:rPr>
        <w:t xml:space="preserve">Ниже приведены полные исходные тексты программ </w:t>
      </w:r>
      <w:r>
        <w:t>WinAPI</w:t>
      </w:r>
      <w:r w:rsidRPr="006E308F">
        <w:rPr>
          <w:lang w:val="ru-RU"/>
        </w:rPr>
        <w:t xml:space="preserve">: вывод </w:t>
      </w:r>
      <w:r>
        <w:t>PID</w:t>
      </w:r>
      <w:r w:rsidRPr="006E308F">
        <w:rPr>
          <w:lang w:val="ru-RU"/>
        </w:rPr>
        <w:t xml:space="preserve">, создание потомков, </w:t>
      </w:r>
      <w:r w:rsidRPr="006E308F">
        <w:rPr>
          <w:lang w:val="ru-RU"/>
        </w:rPr>
        <w:t>исследование переменных окружения и перечисление системных процессов.</w:t>
      </w:r>
    </w:p>
    <w:p w:rsidR="002A308C" w:rsidRPr="006E308F" w:rsidRDefault="006A4C97">
      <w:pPr>
        <w:rPr>
          <w:lang w:val="ru-RU"/>
        </w:rPr>
      </w:pPr>
      <w:r w:rsidRPr="006E308F">
        <w:rPr>
          <w:lang w:val="ru-RU"/>
        </w:rPr>
        <w:t xml:space="preserve">Исходный файл </w:t>
      </w:r>
      <w:r>
        <w:t>Lab</w:t>
      </w:r>
      <w:r w:rsidRPr="006E308F">
        <w:rPr>
          <w:lang w:val="ru-RU"/>
        </w:rPr>
        <w:t>-03</w:t>
      </w:r>
      <w:r>
        <w:t>x</w:t>
      </w:r>
      <w:r w:rsidRPr="006E308F">
        <w:rPr>
          <w:lang w:val="ru-RU"/>
        </w:rPr>
        <w:t>.</w:t>
      </w:r>
      <w:r>
        <w:t>c</w:t>
      </w:r>
      <w:r w:rsidRPr="006E308F">
        <w:rPr>
          <w:lang w:val="ru-RU"/>
        </w:rPr>
        <w:t xml:space="preserve"> приведён далее.</w:t>
      </w:r>
    </w:p>
    <w:p w:rsidR="002A308C" w:rsidRPr="006E308F" w:rsidRDefault="002A308C">
      <w:pPr>
        <w:rPr>
          <w:lang w:val="ru-RU"/>
        </w:rPr>
      </w:pP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#include &lt;windows.h&gt;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#include &lt;stdio.h&gt;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#include &lt;stdlib.h&gt;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#include &lt;errno.h&gt;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int main(int argc, char *argv[])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{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char env_value[64];</w:t>
      </w:r>
      <w:r w:rsidRPr="006E308F">
        <w:t xml:space="preserve"> </w:t>
      </w:r>
      <w:r>
        <w:t xml:space="preserve">const </w:t>
      </w:r>
      <w:r>
        <w:t>char *value;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if (argc &gt; 2) {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fprintf(stderr, "Too many arguments\n");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ExitProcess(1);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}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if (argc == 2) {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value = argv[1];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} else {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DWORD len = GetEnvironmentVariableA(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"ITER_NUM", env_value, sizeo</w:t>
      </w:r>
      <w:r>
        <w:t>f(env_value));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if (len == 0 || len &gt;= sizeof(env_value)) {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fprintf(stderr, "ITER_NUM is not specified\n");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ExitProcess(1);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}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value = env_value;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}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char *end;</w:t>
      </w:r>
      <w:r w:rsidRPr="006E308F">
        <w:t xml:space="preserve"> </w:t>
      </w:r>
      <w:r>
        <w:t>errno = 0;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long count = strtol(value, &amp;</w:t>
      </w:r>
      <w:r>
        <w:t>end, 10);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if (errno != 0 || *end != '\0' ||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count &lt;= 0 || count &gt; 1000000) {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fprintf(stderr, "Invalid iteration count\n");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ExitProcess(1);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}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printf("Iterations: %ld\n", count);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for (long i = 1; i &lt;= count; i++) {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printf("Iteration %ld: PID = %lu\n", i,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   (unsigned long)GetCurrentProcessId());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fflush(stdout);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Sleep(500);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}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return 0;</w:t>
      </w:r>
    </w:p>
    <w:p w:rsidR="002A308C" w:rsidRDefault="006A4C97">
      <w:pPr>
        <w:pStyle w:val="aff5"/>
        <w:keepNext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}</w:t>
      </w:r>
    </w:p>
    <w:p w:rsidR="002A308C" w:rsidRDefault="006A4C97">
      <w:pPr>
        <w:pStyle w:val="aff4"/>
        <w:jc w:val="center"/>
      </w:pPr>
      <w:r>
        <w:t>Листинг Б.1 – Lab-03x.c: цикл с GetCurrentProcessId</w:t>
      </w:r>
    </w:p>
    <w:p w:rsidR="002A308C" w:rsidRPr="006E308F" w:rsidRDefault="006A4C97">
      <w:pPr>
        <w:rPr>
          <w:lang w:val="ru-RU"/>
        </w:rPr>
      </w:pPr>
      <w:r w:rsidRPr="006E308F">
        <w:rPr>
          <w:lang w:val="ru-RU"/>
        </w:rPr>
        <w:t xml:space="preserve">Исходный файл </w:t>
      </w:r>
      <w:r>
        <w:t>Lab</w:t>
      </w:r>
      <w:r w:rsidRPr="006E308F">
        <w:rPr>
          <w:lang w:val="ru-RU"/>
        </w:rPr>
        <w:t>-03</w:t>
      </w:r>
      <w:r>
        <w:t>a</w:t>
      </w:r>
      <w:r w:rsidRPr="006E308F">
        <w:rPr>
          <w:lang w:val="ru-RU"/>
        </w:rPr>
        <w:t>.</w:t>
      </w:r>
      <w:r>
        <w:t>c</w:t>
      </w:r>
      <w:r w:rsidRPr="006E308F">
        <w:rPr>
          <w:lang w:val="ru-RU"/>
        </w:rPr>
        <w:t xml:space="preserve"> приведён </w:t>
      </w:r>
      <w:r w:rsidRPr="006E308F">
        <w:rPr>
          <w:lang w:val="ru-RU"/>
        </w:rPr>
        <w:t>далее.</w:t>
      </w:r>
    </w:p>
    <w:p w:rsidR="002A308C" w:rsidRPr="006E308F" w:rsidRDefault="002A308C">
      <w:pPr>
        <w:rPr>
          <w:lang w:val="ru-RU"/>
        </w:rPr>
      </w:pPr>
    </w:p>
    <w:p w:rsidR="002A308C" w:rsidRPr="006E308F" w:rsidRDefault="002A308C">
      <w:pPr>
        <w:ind w:firstLine="0"/>
        <w:rPr>
          <w:lang w:val="ru-RU"/>
        </w:rPr>
      </w:pP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#include &lt;windows.h&gt;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#include &lt;stdio.h&gt;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#define ITER_COUNT "240"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int main(void)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{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char path[MAX_PATH];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char cmd1[MAX_PATH + 32];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char cmd2[MAX_PATH + 32];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char cmd3[] = " " ITER_COUNT;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STARTUPINFOA si = {0};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PROCESS_INFORMATION pi[3] = {0};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BOOL created[3];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si.cb = sizeof(si);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DWORD len = GetFullPathNameA(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"Lab-03x.exe", MAX_PATH, path, NULL);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if (len == 0 || len &gt;= MAX_PATH ||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GetFileAttributesA(path) == INVALID_FILE_ATTRIB</w:t>
      </w:r>
      <w:r>
        <w:t>UTES) {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printf("Lab-03x.exe not found\n");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return 1;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}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snprintf(cmd1, sizeof(cmd1), "%s %s", path, ITER_COUNT);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snprintf(cmd2, sizeof(cmd2), "\"%s\" %s", path,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 ITER_COUNT);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printf("Parent PID: %lu\n", GetCurrent</w:t>
      </w:r>
      <w:r>
        <w:t>ProcessId());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created[0] = CreateProcessA(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cmd1, NULL, NULL, NULL, TRUE, 0,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NULL, NULL, &amp;si, &amp;pi[0]);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if (!created[0])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printf("Child 1 failed: %lu\n", GetLastError());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else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printf("Child 1 PID: %lu\n", pi[0].dwProcessId);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created[1] = CreateProcessA(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NULL, cmd2, NULL, NULL, TRUE, 0,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NULL, NULL, &amp;si, &amp;pi[1]);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if (!created[1])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printf("Child 2 failed: %lu\n", GetLastError());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else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</w:t>
      </w:r>
      <w:r>
        <w:t xml:space="preserve">    printf("Child 2 PID: %lu\n", pi[1].dwProcessId);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created[2] = CreateProcessA(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path, cmd3, NULL, NULL, TRUE, 0,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NULL, NULL, &amp;si, &amp;pi[2]);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if (!created[2])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printf("Child 3 failed: %lu\n", GetLastError());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else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</w:t>
      </w:r>
      <w:r>
        <w:t>printf("Child 3 PID: %lu\n", pi[2].dwProcessId);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int failed = 0;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for (int i = 0; i &lt; 3; i++) {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if (!created[i])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continue;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CloseHandle(pi[i].hThread);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DWORD waitResult =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lastRenderedPageBreak/>
        <w:t xml:space="preserve">            WaitForSingleObject(pi[i].hProcess, INFINITE);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DWORD exitCode = 0;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if (waitResult != WAIT_OBJECT_0 ||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!GetExitCodeProcess(pi[i].hProcess, &amp;exitCode)) {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printf("Child %d wait failed: %lu\n",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       i + 1, GetLastError());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failed = 1;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} else {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printf("Child %d exited with code %lu\n",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       i + 1, exitCode);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if (exitCode != 0)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    failed = 1;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}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Clos</w:t>
      </w:r>
      <w:r>
        <w:t>eHandle(pi[i].hProcess);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}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printf("Parent finished\n");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return failed;</w:t>
      </w:r>
    </w:p>
    <w:p w:rsidR="002A308C" w:rsidRDefault="006A4C97">
      <w:pPr>
        <w:pStyle w:val="aff5"/>
        <w:keepNext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}</w:t>
      </w:r>
    </w:p>
    <w:p w:rsidR="002A308C" w:rsidRDefault="006A4C97">
      <w:pPr>
        <w:pStyle w:val="aff4"/>
        <w:jc w:val="center"/>
      </w:pPr>
      <w:r>
        <w:t>Листинг Б.2 – Lab-03a.c: три варианта CreateProcess</w:t>
      </w:r>
    </w:p>
    <w:p w:rsidR="002A308C" w:rsidRDefault="006A4C97">
      <w:r>
        <w:t>Исходный файл Lab-03b.c приведён далее.</w:t>
      </w:r>
    </w:p>
    <w:p w:rsidR="002A308C" w:rsidRDefault="002A308C"/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#include &lt;windows.h&gt;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#include &lt;stdio.h&gt;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int main(void)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{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char path[MAX_PATH];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char cmd[MAX_PATH + 32];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STARTUPINFOA si = {0};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PROCESS_INFORMATION pi[3] = {0};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BOOL created[3] = {0};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si.cb = sizeof(si);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setvbuf(stdout, NULL, _IONBF, 0);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DWORD len = GetFullPathNameA(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"Lab-03</w:t>
      </w:r>
      <w:r>
        <w:t>x.exe", MAX_PATH, path, NULL);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if (len == 0 || len &gt;= MAX_PATH ||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GetFileAttributesA(path) == INVALID_FILE_ATTRIBUTES) {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printf("Lab-03x.exe not found\n");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return 1;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}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snprintf(cmd, sizeof(cmd), "\"%s\" 100", path);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</w:t>
      </w:r>
      <w:r>
        <w:t>printf("Parent PID: %lu\n", GetCurrentProcessId());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created[0] = CreateProcessA(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path, NULL, NULL, NULL, TRUE, 0,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NULL, NULL, &amp;si, &amp;pi[0]);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created[1] = CreateProcessA(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NULL, cmd, NULL, NULL, TRUE, 0,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NULL, NULL, &amp;si, &amp;pi[1]);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if (!SetEnvironmentVariableA("ITER_NUM", "120")) {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printf("SetEnvironmentVariable failed: %lu\n",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lastRenderedPageBreak/>
        <w:t xml:space="preserve">               GetLastError());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} else {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created[2] = CreateProcessA(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path, NULL, NULL, </w:t>
      </w:r>
      <w:r>
        <w:t>NULL, TRUE, 0,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NULL, NULL, &amp;si, &amp;pi[2]);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}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int failed = 0;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for (int i = 0; i &lt; 3; i++) {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if (!created[i]) {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printf("Child %d creation failed\n", i + 1);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failed = 1;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continue;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}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</w:t>
      </w:r>
      <w:r>
        <w:t xml:space="preserve">     printf("Child %d PID: %lu\n",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   i + 1, pi[i].dwProcessId);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CloseHandle(pi[i].hThread);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}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for (int i = 0; i &lt; 3; i++) {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if (!created[i])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continue;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DWORD result = WaitForSingleObject(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</w:t>
      </w:r>
      <w:r>
        <w:t>pi[i].hProcess, INFINITE);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DWORD exitCode = 0;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if (result != WAIT_OBJECT_0 ||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!GetExitCodeProcess(pi[i].hProcess, &amp;exitCode)) {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printf("Child %d wait failed: %lu\n",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       i + 1, GetLastError());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failed = 1;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} else {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printf("Child %d exited with code %lu\n",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       i + 1, exitCode);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if (exitCode != 0)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    failed = 1;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}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CloseHandle(pi[i].hProcess);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}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printf("</w:t>
      </w:r>
      <w:r>
        <w:t>Parent finished\n");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return failed;</w:t>
      </w:r>
    </w:p>
    <w:p w:rsidR="002A308C" w:rsidRDefault="006A4C97">
      <w:pPr>
        <w:pStyle w:val="aff5"/>
        <w:keepNext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}</w:t>
      </w:r>
    </w:p>
    <w:p w:rsidR="002A308C" w:rsidRDefault="006A4C97">
      <w:pPr>
        <w:pStyle w:val="aff4"/>
        <w:jc w:val="center"/>
      </w:pPr>
      <w:r>
        <w:t>Листинг Б.3 – Lab-03b.c: наследование ITER_NUM</w:t>
      </w:r>
    </w:p>
    <w:p w:rsidR="002A308C" w:rsidRDefault="006A4C97">
      <w:r>
        <w:t>Исходный файл Lab-03c.c приведён далее.</w:t>
      </w:r>
    </w:p>
    <w:p w:rsidR="002A308C" w:rsidRDefault="002A308C"/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#include &lt;windows.h&gt;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#include &lt;tlhelp32.h&gt;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#include &lt;stdio.h&gt;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int main(void)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{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HANDLE snapshot = CreateToolhelp32Snapshot(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TH32CS_SNAPPROCESS, 0);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lastRenderedPageBreak/>
        <w:t xml:space="preserve">    if (snapshot == INVALID_HANDLE_VALUE) {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printf("Snapshot error: %lu\n", GetLastError());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return 1;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}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PROCESSENTRY32 entry = {0};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entry.dwSize = </w:t>
      </w:r>
      <w:r>
        <w:t>sizeof(entry);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if (!Process32First(snapshot, &amp;entry)) {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printf("Process32First error: %lu\n", GetLastError());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CloseHandle(snapshot);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return 1;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}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printf("%-35s %-10s %-10s\n",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"Process name", "PID", "PPID");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</w:t>
      </w:r>
      <w:r>
        <w:t xml:space="preserve">   printf("--------------------------------------------------\n");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int count = 0;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do {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printf("%-35s %-10lu %-10lu\n",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   entry.szExeFile,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   (unsigned long)entry.th32ProcessID,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   (unsigned long)entry.th32ParentProcessID);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count++;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} while (Process32Next(snapshot, &amp;entry));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DWORD error = GetLastError();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CloseHandle(snapshot);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if (error != ERROR_NO_MORE_FILES) {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printf("Process32Next err</w:t>
      </w:r>
      <w:r>
        <w:t>or: %lu\n", error);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return 1;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}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printf("\nTotal processes: %d\n", count);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return 0;</w:t>
      </w:r>
    </w:p>
    <w:p w:rsidR="002A308C" w:rsidRDefault="006A4C97">
      <w:pPr>
        <w:pStyle w:val="aff5"/>
        <w:keepNext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}</w:t>
      </w:r>
    </w:p>
    <w:p w:rsidR="002A308C" w:rsidRDefault="006A4C97">
      <w:pPr>
        <w:pStyle w:val="aff4"/>
        <w:jc w:val="center"/>
      </w:pPr>
      <w:r>
        <w:t>Листинг Б.4 – Lab-03c.c: перечисление процессов Tool Help</w:t>
      </w:r>
    </w:p>
    <w:p w:rsidR="002A308C" w:rsidRDefault="006A4C97">
      <w:pPr>
        <w:pStyle w:val="1"/>
        <w:jc w:val="left"/>
      </w:pPr>
      <w:bookmarkStart w:id="22" w:name="_Toc1997337792"/>
      <w:r>
        <w:lastRenderedPageBreak/>
        <w:t>Приложение В. Сервер анонимного канала Windows</w:t>
      </w:r>
      <w:bookmarkEnd w:id="22"/>
    </w:p>
    <w:p w:rsidR="002A308C" w:rsidRDefault="006A4C97">
      <w:r>
        <w:t>Для Windows-клиента Lab-03d-client.c использо</w:t>
      </w:r>
      <w:r>
        <w:t>ван исходный текст листинга А.3 без изменения алгоритма; он компилируется GCC в исполняемый файл Lab-03d-client.exe. Ниже приведён полный исходный текст сервера, включая вспомогательный режим --inspect.</w:t>
      </w:r>
    </w:p>
    <w:p w:rsidR="002A308C" w:rsidRDefault="002A308C"/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#include &lt;windows.h&gt;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#include &lt;stdio.h&gt;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#include </w:t>
      </w:r>
      <w:r>
        <w:t>&lt;stdlib.h&gt;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#include &lt;string.h&gt;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#include &lt;errno.h&gt;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int parse(const char *s, long long *value)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{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char *end;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errno = 0;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*value = strtoll(s, &amp;end, 10);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return errno == 0 &amp;&amp; end != s &amp;&amp; *end == '\0';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}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int compare(const void *a, const void </w:t>
      </w:r>
      <w:r>
        <w:t>*b)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{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long long x = *(const long long *)a;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long long y = *(const long long *)b;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return (x &gt; y) - (x &lt; y);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}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int main(int argc, char *argv[])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{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long long k, M, L, R;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int inspect = argc == 6 &amp;&amp;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      strcmp(argv[5], "--inspe</w:t>
      </w:r>
      <w:r>
        <w:t>ct") == 0;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if ((argc != 5 &amp;&amp; !inspect) ||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!parse(argv[1], &amp;k) ||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!parse(argv[2], &amp;M) ||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!parse(argv[3], &amp;L) ||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!parse(argv[4], &amp;R) ||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k &lt; 1 || k &gt; 64 || M &lt;= 0 || L &lt; 1 || L &gt; R) {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fprintf(stderr,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    "Usage: %s K M L R [--inspect]\n", argv[0]);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return 1;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}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unsigned long long length =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(unsigned long long)R - (unsigned long long)L + 1;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if (length &lt; (unsigned long long)k) {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fprintf(stderr, "Too many proc</w:t>
      </w:r>
      <w:r>
        <w:t>esses\n");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return 1;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}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char path[MAX_PATH];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DWORD pathLen = GetFullPathNameA(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"Lab-03d-client.exe", MAX_PATH, path, NULL);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lastRenderedPageBreak/>
        <w:t xml:space="preserve">    if (pathLen == 0 || pathLen &gt;= MAX_PATH ||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GetFileAttributesA(path) == INVALID_FILE_ATTRIBUTE</w:t>
      </w:r>
      <w:r>
        <w:t>S) {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fprintf(stderr, "Client executable not found\n");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return 1;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}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SECURITY_ATTRIBUTES sa = {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sizeof(SECURITY_ATTRIBUTES), NULL, TRUE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};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HANDLE readPipe, writePipe;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if (!CreatePipe(&amp;readPipe, &amp;writePipe, &amp;sa, 0)) {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fprintf(stderr, "CreatePipe error: %lu\n", GetLastError());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return 1;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}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if (!SetHandleInformation(readPipe,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                  HANDLE_FLAG_INHERIT, 0)) {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fprin</w:t>
      </w:r>
      <w:r>
        <w:t>tf(stderr, "SetHandleInformation error\n");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CloseHandle(readPipe);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CloseHandle(writePipe);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return 1;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}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PROCESS_INFORMATION processes[64] = {0};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int created = 0;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int failed = 0;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unsigned long long offset = 0;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ULONGLONG start = GetTickCount64();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printf("Parent PID: %lu\n", GetCurrentProcessId());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printf("Pipe read handle: %p\n", readPipe);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for (int i = 0; i &lt; (int)k; i++) {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unsigned long long part =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length / k + ((unsigned lon</w:t>
      </w:r>
      <w:r>
        <w:t>g long)i &lt; length % k);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long long left = L + (long long)offset;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long long right = left + (long long)part - 1;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offset += part;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char command[MAX_PATH + 128];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snprintf(command, sizeof(command),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     "\"%s\" %lld %lld %lld",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     path, M, left, right);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STARTUPINFOA si = {0};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si.cb = sizeof(si);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si.dwFlags = STARTF_USESTDHANDLES;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si.hStdInput = GetStdHandle(STD_INPUT_HANDLE);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si.hStdOu</w:t>
      </w:r>
      <w:r>
        <w:t>tput = writePipe;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si.hStdError = GetStdHandle(STD_ERROR_HANDLE);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DWORD flags = inspect ? CREATE_SUSPENDED : 0;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if (!CreateProcessA(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    path, command, NULL, NULL, TRUE, flags,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    NULL, NULL, &amp;si, &amp;processes[</w:t>
      </w:r>
      <w:r>
        <w:t>created])) {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fprintf(stderr, "CreateProcess error: %lu\n",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        GetLastError());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failed = 1;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break;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}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lastRenderedPageBreak/>
        <w:t xml:space="preserve">        printf("Child %d: PID=%lu, range=[%lld,%lld]\n",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   i + 1, processes[create</w:t>
      </w:r>
      <w:r>
        <w:t>d].dwProcessId,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   left, right);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created++;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}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CloseHandle(writePipe);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if (inspect &amp;&amp; created &gt; 0) {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printf("\nInspect pipe handles in Process Explorer.\n");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printf("Press Enter to resume children...\n");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fflush(stdout);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getchar();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for (int i = 0; i &lt; created; i++) {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if (ResumeThread(processes[i].hThread)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    == (DWORD)-1) {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    fprintf(stderr, "ResumeThread failed\n");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    failed = 1;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    TerminateProcess(processes[i].hProcess, 1);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}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}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}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for (int i = 0; i &lt; created; i++)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CloseHandle(processes[i].hThread);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size_t size = 0, capacity = 4096;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char *data = malloc(capacity);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if (!dat</w:t>
      </w:r>
      <w:r>
        <w:t>a) {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fprintf(stderr, "Memory allocation error\n");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failed = 1;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} else {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char chunk[4096];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DWORD received;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while (ReadFile(readPipe, chunk,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            sizeof(chunk), &amp;received, NULL)) {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if (received == 0)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    break;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if (size &gt; (size_t)-1 - received - 1) {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    failed = 1;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    break;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}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size_t needed = size + received + 1;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if (needed &gt; capacity) {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    size_t next = needed;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    char *tmp = realloc(data, next);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    if (!tmp) {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        fprintf(stderr, "Memory allocation error\n");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        failed = 1;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        break;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   </w:t>
      </w:r>
      <w:r>
        <w:t xml:space="preserve"> }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    data = tmp;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    capacity = next;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}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memcpy(data + size, chunk, received);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size += received;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lastRenderedPageBreak/>
        <w:t xml:space="preserve">        }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DWORD error = GetLastError();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if (error != ERROR_BROKEN_PIPE &amp;&amp;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error != ERROR_SUCCESS) {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fprintf(stderr, "ReadFile error: %lu\n", error);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failed = 1;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}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data[size] = '\0';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}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CloseHandle(readPipe);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for (int i = 0; i &lt; created; i++) {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DWORD code = 0;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DWORD result = WaitForSingleObject(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processes[i].hProcess, INFINITE);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if (result != WAIT_OBJECT_0 ||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!GetExitCodeProcess(processes[i].hProcess, &amp;code) ||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code != 0) {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fprintf(stderr, "Child %d failed\n", i + 1);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failed = 1;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}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CloseHandle(processes[i].hProcess);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}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long long *numbers = NULL;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size_t count = 0, numberCapacity = 0;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if (data &amp;&amp; !failed) {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char *t</w:t>
      </w:r>
      <w:r>
        <w:t>oken = strtok(data, " \t\r\n");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while (token != NULL) {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long long value;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if (!parse(token, &amp;value)) {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    fprintf(stderr, "Invalid pipe data\n");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    failed = 1;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    break;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}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if (count == numberCapacity) {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    size_t next = numberCapacity ?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                  numberCapacity * 2 : 64;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    if (next &lt; numberCapacity ||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        next &gt; (size_t)-1 / sizeof(long long)) {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</w:t>
      </w:r>
      <w:r>
        <w:t xml:space="preserve">               failed = 1;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        break;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    }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    long long *tmp = realloc(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        numbers, next * sizeof(long long));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    if (!tmp) {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        failed = 1;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        break;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    }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    numbers = tmp;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    numberCapacity = next;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}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numbers[count++] = value;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token = strtok(NULL, " \t\r\n");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}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lastRenderedPageBreak/>
        <w:t xml:space="preserve">    }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if (!failed) {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qsort(numbers, count, sizeof(long long), compare);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printf("\nM: %lld\n", M);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printf("Range: [%lld, %lld]\n", L, R);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printf("Processes: %lld\n", k);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printf("Total numbers: %zu\n", count);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printf("Numbers: ");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for (size_t i = 0; i &lt; count; i++)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printf("%lld ", numbers[i]);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printf("\nTime: %.3f seconds\n",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   (GetTickCount64() - start) / 1000.0);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}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free(data);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free(numbers);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return failed ? 1 : 0;</w:t>
      </w:r>
    </w:p>
    <w:p w:rsidR="002A308C" w:rsidRDefault="006A4C97">
      <w:pPr>
        <w:pStyle w:val="aff5"/>
        <w:keepNext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}</w:t>
      </w:r>
    </w:p>
    <w:p w:rsidR="002A308C" w:rsidRDefault="006A4C97">
      <w:pPr>
        <w:pStyle w:val="aff4"/>
        <w:jc w:val="center"/>
      </w:pPr>
      <w:r>
        <w:t xml:space="preserve">Листинг </w:t>
      </w:r>
      <w:r>
        <w:t>В.1 – Lab-03d-server.c: общий анонимный канал CreatePipe</w:t>
      </w:r>
    </w:p>
    <w:p w:rsidR="002A308C" w:rsidRDefault="006A4C97">
      <w:pPr>
        <w:pStyle w:val="1"/>
        <w:jc w:val="left"/>
      </w:pPr>
      <w:bookmarkStart w:id="23" w:name="_Toc1287752826"/>
      <w:r>
        <w:lastRenderedPageBreak/>
        <w:t>Приложение Г. Передача данных через STARTUPINFO</w:t>
      </w:r>
      <w:bookmarkEnd w:id="23"/>
    </w:p>
    <w:p w:rsidR="002A308C" w:rsidRDefault="006A4C97">
      <w:r>
        <w:t xml:space="preserve">В этом приложении приведены исходные тексты дочерней и родительской программ. Передаваемое сообщение хранится в lpTitle и считывается через </w:t>
      </w:r>
      <w:r>
        <w:t>GetStartupInfoA().</w:t>
      </w:r>
    </w:p>
    <w:p w:rsidR="002A308C" w:rsidRDefault="002A308C"/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#include &lt;windows.h&gt;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#include &lt;stdio.h&gt;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#include &lt;string.h&gt;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int main(void)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{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STARTUPINFOA si = {0};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si.cb = sizeof(si);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GetStartupInfoA(&amp;si);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printf("Child PID: %lu\n", GetCurrentProcessId());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if (si.lpTitle == NUL</w:t>
      </w:r>
      <w:r>
        <w:t>L) {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printf("No message received!\n");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return 1;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}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printf("Received: %s\n", si.lpTitle);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int result = strcmp(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si.lpTitle, "Hello, my dear child!");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printf("\nPress Enter to exit...\n");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getchar();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return resu</w:t>
      </w:r>
      <w:r>
        <w:t>lt == 0 ? 0 : 1;</w:t>
      </w:r>
    </w:p>
    <w:p w:rsidR="002A308C" w:rsidRDefault="006A4C97">
      <w:pPr>
        <w:pStyle w:val="aff5"/>
        <w:keepNext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}</w:t>
      </w:r>
    </w:p>
    <w:p w:rsidR="002A308C" w:rsidRDefault="006A4C97">
      <w:pPr>
        <w:pStyle w:val="aff4"/>
        <w:jc w:val="center"/>
      </w:pPr>
      <w:r>
        <w:t>Листинг Г.1 – Lab-03e-child.c: чтение STARTUPINFO.lpTitle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#include &lt;windows.h&gt;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#include &lt;stdio.h&gt;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int main(void)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{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char path[MAX_PATH];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DWORD len = GetFullPathNameA(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"Lab-03e-child.exe", MAX_PATH, path, NULL);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if (len == 0 || len &gt;= MAX_PATH ||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GetFileAttributesA(path) == INVALID_FILE_ATTRIBUTES) {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printf("Child executable not found\n");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return 1;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}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STARTUPINFOA si = {0};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PROCESS_INFORMATION pi = {0};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si.cb = sizeof(si</w:t>
      </w:r>
      <w:r>
        <w:t>);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si.lpTitle = "Hello, my dear child!";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printf("Parent PID: %lu\n", GetCurrentProcessId());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if (!CreateProcessA(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path, NULL, NULL, NULL, FALSE,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    CREATE_NEW_CONSOLE, NULL, NULL, &amp;si, &amp;pi)) {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lastRenderedPageBreak/>
        <w:t xml:space="preserve">        printf("CreateProcess error: %lu\n", GetLastError());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    return 1;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}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printf("Child PID: %lu\n", pi.dwProcessId);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CloseHandle(pi.hThread);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WaitForSingleObject(pi.hProcess, INFINITE);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DWORD exitCode = 1;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GetExitCodeProces</w:t>
      </w:r>
      <w:r>
        <w:t>s(pi.hProcess, &amp;exitCode);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CloseHandle(pi.hProcess);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printf("Child exit code: %lu\n", exitCode);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printf("Parent finished\n");</w:t>
      </w:r>
    </w:p>
    <w:p w:rsidR="002A308C" w:rsidRDefault="006A4C97">
      <w:pPr>
        <w:pStyle w:val="aff5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 xml:space="preserve">    return exitCode == 0 ? 0 : 1;</w:t>
      </w:r>
    </w:p>
    <w:p w:rsidR="002A308C" w:rsidRDefault="006A4C97">
      <w:pPr>
        <w:pStyle w:val="aff5"/>
        <w:keepNext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</w:pPr>
      <w:r>
        <w:t>}</w:t>
      </w:r>
    </w:p>
    <w:p w:rsidR="002A308C" w:rsidRDefault="006A4C97">
      <w:pPr>
        <w:pStyle w:val="aff4"/>
        <w:jc w:val="center"/>
      </w:pPr>
      <w:r>
        <w:t>Листинг Г.2 – Lab-03e-parent.c: создание процесса с STARTUPINFO.lpTitle</w:t>
      </w:r>
    </w:p>
    <w:sectPr w:rsidR="002A308C">
      <w:headerReference w:type="default" r:id="rId26"/>
      <w:footerReference w:type="first" r:id="rId27"/>
      <w:pgSz w:w="11906" w:h="16838"/>
      <w:pgMar w:top="1134" w:right="850" w:bottom="1134" w:left="1701" w:header="567" w:footer="567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A4C97" w:rsidRDefault="006A4C97">
      <w:r>
        <w:separator/>
      </w:r>
    </w:p>
  </w:endnote>
  <w:endnote w:type="continuationSeparator" w:id="0">
    <w:p w:rsidR="006A4C97" w:rsidRDefault="006A4C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">
    <w:panose1 w:val="02070309020205020404"/>
    <w:charset w:val="00"/>
    <w:family w:val="auto"/>
    <w:pitch w:val="default"/>
    <w:sig w:usb0="00000000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A308C" w:rsidRDefault="006A4C97">
    <w:pPr>
      <w:pStyle w:val="af1"/>
      <w:ind w:firstLine="0"/>
      <w:jc w:val="center"/>
      <w:rPr>
        <w:lang w:val="ru-RU"/>
      </w:rPr>
    </w:pPr>
    <w:r>
      <w:rPr>
        <w:lang w:val="ru-RU"/>
      </w:rPr>
      <w:t>Минск,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A4C97" w:rsidRDefault="006A4C97">
      <w:r>
        <w:separator/>
      </w:r>
    </w:p>
  </w:footnote>
  <w:footnote w:type="continuationSeparator" w:id="0">
    <w:p w:rsidR="006A4C97" w:rsidRDefault="006A4C9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A308C" w:rsidRDefault="006A4C97">
    <w:pPr>
      <w:pStyle w:val="a9"/>
      <w:jc w:val="right"/>
    </w:pPr>
    <w:r>
      <w:fldChar w:fldCharType="begin"/>
    </w:r>
    <w:r>
      <w:instrText>PAGE</w:instrText>
    </w:r>
    <w:r w:rsidR="006E308F">
      <w:fldChar w:fldCharType="separate"/>
    </w:r>
    <w:r w:rsidR="006E308F">
      <w:rPr>
        <w:noProof/>
      </w:rPr>
      <w:t>2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a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2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6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D9F827BD"/>
    <w:rsid w:val="EFFF2FC5"/>
    <w:rsid w:val="FBFB9A39"/>
    <w:rsid w:val="FCEF418E"/>
    <w:rsid w:val="00034616"/>
    <w:rsid w:val="0006063C"/>
    <w:rsid w:val="0015074B"/>
    <w:rsid w:val="0029639D"/>
    <w:rsid w:val="002A308C"/>
    <w:rsid w:val="00326F90"/>
    <w:rsid w:val="006A4C97"/>
    <w:rsid w:val="006E308F"/>
    <w:rsid w:val="00AA1D8D"/>
    <w:rsid w:val="00B47730"/>
    <w:rsid w:val="00CB0664"/>
    <w:rsid w:val="00FC693F"/>
    <w:rsid w:val="57F7B832"/>
    <w:rsid w:val="66378E31"/>
    <w:rsid w:val="7ADD74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88806B32-8632-4607-BC60-3109C9F457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 w:qFormat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 w:qFormat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 w:qFormat="1"/>
    <w:lsdException w:name="Body Text Indent" w:semiHidden="1" w:unhideWhenUsed="1"/>
    <w:lsdException w:name="List Continue" w:unhideWhenUsed="1" w:qFormat="1"/>
    <w:lsdException w:name="List Continue 2" w:unhideWhenUsed="1" w:qFormat="1"/>
    <w:lsdException w:name="List Continue 3" w:unhideWhenUsed="1" w:qFormat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 w:qFormat="1"/>
    <w:lsdException w:name="Light List" w:uiPriority="61" w:qFormat="1"/>
    <w:lsdException w:name="Light Grid" w:uiPriority="62" w:qFormat="1"/>
    <w:lsdException w:name="Medium Shading 1" w:uiPriority="63" w:qFormat="1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 w:qFormat="1"/>
    <w:lsdException w:name="Light List Accent 1" w:uiPriority="61" w:qFormat="1"/>
    <w:lsdException w:name="Light Grid Accent 1" w:uiPriority="62" w:qFormat="1"/>
    <w:lsdException w:name="Medium Shading 1 Accent 1" w:uiPriority="63" w:qFormat="1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 w:qFormat="1"/>
    <w:lsdException w:name="Light List Accent 2" w:uiPriority="61" w:qFormat="1"/>
    <w:lsdException w:name="Light Grid Accent 2" w:uiPriority="62" w:qFormat="1"/>
    <w:lsdException w:name="Medium Shading 1 Accent 2" w:uiPriority="63" w:qFormat="1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 w:qFormat="1"/>
    <w:lsdException w:name="Light List Accent 3" w:uiPriority="61" w:qFormat="1"/>
    <w:lsdException w:name="Light Grid Accent 3" w:uiPriority="62" w:qFormat="1"/>
    <w:lsdException w:name="Medium Shading 1 Accent 3" w:uiPriority="63" w:qFormat="1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 w:qFormat="1"/>
    <w:lsdException w:name="Light List Accent 4" w:uiPriority="61" w:qFormat="1"/>
    <w:lsdException w:name="Light Grid Accent 4" w:uiPriority="62" w:qFormat="1"/>
    <w:lsdException w:name="Medium Shading 1 Accent 4" w:uiPriority="63" w:qFormat="1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 w:qFormat="1"/>
    <w:lsdException w:name="Light List Accent 5" w:uiPriority="61" w:qFormat="1"/>
    <w:lsdException w:name="Light Grid Accent 5" w:uiPriority="62" w:qFormat="1"/>
    <w:lsdException w:name="Medium Shading 1 Accent 5" w:uiPriority="63" w:qFormat="1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 w:qFormat="1"/>
    <w:lsdException w:name="Light List Accent 6" w:uiPriority="61" w:qFormat="1"/>
    <w:lsdException w:name="Light Grid Accent 6" w:uiPriority="62" w:qFormat="1"/>
    <w:lsdException w:name="Medium Shading 1 Accent 6" w:uiPriority="63" w:qFormat="1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1">
    <w:name w:val="Normal"/>
    <w:qFormat/>
    <w:pPr>
      <w:ind w:firstLine="709"/>
      <w:jc w:val="both"/>
    </w:pPr>
    <w:rPr>
      <w:rFonts w:eastAsiaTheme="minorEastAsia" w:cstheme="minorBidi"/>
      <w:color w:val="000000"/>
      <w:sz w:val="28"/>
      <w:szCs w:val="22"/>
      <w:lang w:val="en-US" w:eastAsia="en-US"/>
    </w:rPr>
  </w:style>
  <w:style w:type="paragraph" w:styleId="1">
    <w:name w:val="heading 1"/>
    <w:basedOn w:val="a1"/>
    <w:next w:val="a1"/>
    <w:link w:val="10"/>
    <w:uiPriority w:val="9"/>
    <w:qFormat/>
    <w:pPr>
      <w:keepNext/>
      <w:keepLines/>
      <w:pageBreakBefore/>
      <w:spacing w:before="360" w:after="360"/>
      <w:outlineLvl w:val="0"/>
    </w:pPr>
    <w:rPr>
      <w:rFonts w:eastAsiaTheme="majorEastAsia" w:cstheme="majorBidi"/>
      <w:b/>
      <w:bCs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pPr>
      <w:keepNext/>
      <w:keepLines/>
      <w:spacing w:before="360" w:after="240"/>
      <w:outlineLvl w:val="1"/>
    </w:pPr>
    <w:rPr>
      <w:rFonts w:eastAsiaTheme="majorEastAsia" w:cstheme="majorBidi"/>
      <w:b/>
      <w:bCs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pPr>
      <w:keepNext/>
      <w:keepLines/>
      <w:spacing w:before="360" w:after="24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styleId="a5">
    <w:name w:val="Emphasis"/>
    <w:basedOn w:val="a2"/>
    <w:uiPriority w:val="20"/>
    <w:qFormat/>
    <w:rPr>
      <w:i/>
      <w:iCs/>
    </w:rPr>
  </w:style>
  <w:style w:type="character" w:styleId="a6">
    <w:name w:val="Strong"/>
    <w:basedOn w:val="a2"/>
    <w:uiPriority w:val="22"/>
    <w:qFormat/>
    <w:rPr>
      <w:b/>
      <w:bCs/>
    </w:rPr>
  </w:style>
  <w:style w:type="paragraph" w:styleId="a7">
    <w:name w:val="List Continue"/>
    <w:basedOn w:val="a1"/>
    <w:uiPriority w:val="99"/>
    <w:unhideWhenUsed/>
    <w:qFormat/>
    <w:pPr>
      <w:spacing w:after="120"/>
      <w:ind w:left="360"/>
      <w:contextualSpacing/>
    </w:pPr>
  </w:style>
  <w:style w:type="paragraph" w:styleId="23">
    <w:name w:val="Body Text 2"/>
    <w:basedOn w:val="a1"/>
    <w:link w:val="24"/>
    <w:uiPriority w:val="99"/>
    <w:unhideWhenUsed/>
    <w:qFormat/>
    <w:pPr>
      <w:spacing w:after="120" w:line="480" w:lineRule="auto"/>
    </w:pPr>
  </w:style>
  <w:style w:type="paragraph" w:styleId="a8">
    <w:name w:val="caption"/>
    <w:basedOn w:val="a1"/>
    <w:next w:val="a1"/>
    <w:uiPriority w:val="35"/>
    <w:semiHidden/>
    <w:unhideWhenUsed/>
    <w:qFormat/>
    <w:rPr>
      <w:b/>
      <w:bCs/>
      <w:color w:val="4F81BD" w:themeColor="accent1"/>
      <w:sz w:val="18"/>
      <w:szCs w:val="18"/>
    </w:rPr>
  </w:style>
  <w:style w:type="paragraph" w:styleId="3">
    <w:name w:val="List Number 3"/>
    <w:basedOn w:val="a1"/>
    <w:uiPriority w:val="99"/>
    <w:unhideWhenUsed/>
    <w:qFormat/>
    <w:pPr>
      <w:numPr>
        <w:numId w:val="1"/>
      </w:numPr>
      <w:contextualSpacing/>
    </w:pPr>
  </w:style>
  <w:style w:type="paragraph" w:styleId="a9">
    <w:name w:val="header"/>
    <w:basedOn w:val="a1"/>
    <w:link w:val="aa"/>
    <w:uiPriority w:val="99"/>
    <w:unhideWhenUsed/>
    <w:qFormat/>
    <w:pPr>
      <w:tabs>
        <w:tab w:val="center" w:pos="4680"/>
        <w:tab w:val="right" w:pos="9360"/>
      </w:tabs>
    </w:pPr>
  </w:style>
  <w:style w:type="paragraph" w:styleId="ab">
    <w:name w:val="Body Text"/>
    <w:basedOn w:val="a1"/>
    <w:link w:val="ac"/>
    <w:uiPriority w:val="99"/>
    <w:unhideWhenUsed/>
    <w:qFormat/>
    <w:pPr>
      <w:spacing w:after="120"/>
    </w:pPr>
  </w:style>
  <w:style w:type="paragraph" w:styleId="11">
    <w:name w:val="toc 1"/>
    <w:basedOn w:val="a1"/>
    <w:next w:val="a1"/>
    <w:uiPriority w:val="39"/>
    <w:semiHidden/>
    <w:unhideWhenUsed/>
  </w:style>
  <w:style w:type="paragraph" w:styleId="ad">
    <w:name w:val="macro"/>
    <w:link w:val="ae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Theme="minorEastAsia" w:hAnsi="Courier" w:cstheme="minorBidi"/>
      <w:lang w:val="en-US" w:eastAsia="en-US"/>
    </w:rPr>
  </w:style>
  <w:style w:type="paragraph" w:styleId="25">
    <w:name w:val="toc 2"/>
    <w:basedOn w:val="a1"/>
    <w:next w:val="a1"/>
    <w:uiPriority w:val="39"/>
    <w:semiHidden/>
    <w:unhideWhenUsed/>
    <w:pPr>
      <w:ind w:leftChars="200" w:left="420"/>
    </w:pPr>
  </w:style>
  <w:style w:type="paragraph" w:styleId="a0">
    <w:name w:val="List Bullet"/>
    <w:basedOn w:val="a1"/>
    <w:uiPriority w:val="99"/>
    <w:unhideWhenUsed/>
    <w:qFormat/>
    <w:pPr>
      <w:numPr>
        <w:numId w:val="2"/>
      </w:numPr>
      <w:contextualSpacing/>
    </w:pPr>
  </w:style>
  <w:style w:type="paragraph" w:styleId="20">
    <w:name w:val="List Bullet 2"/>
    <w:basedOn w:val="a1"/>
    <w:uiPriority w:val="99"/>
    <w:unhideWhenUsed/>
    <w:qFormat/>
    <w:pPr>
      <w:numPr>
        <w:numId w:val="3"/>
      </w:numPr>
      <w:contextualSpacing/>
    </w:pPr>
  </w:style>
  <w:style w:type="paragraph" w:styleId="30">
    <w:name w:val="List Bullet 3"/>
    <w:basedOn w:val="a1"/>
    <w:uiPriority w:val="99"/>
    <w:unhideWhenUsed/>
    <w:qFormat/>
    <w:pPr>
      <w:numPr>
        <w:numId w:val="4"/>
      </w:numPr>
      <w:contextualSpacing/>
    </w:pPr>
  </w:style>
  <w:style w:type="paragraph" w:styleId="af">
    <w:name w:val="Title"/>
    <w:basedOn w:val="a1"/>
    <w:next w:val="a1"/>
    <w:link w:val="af0"/>
    <w:uiPriority w:val="10"/>
    <w:qFormat/>
    <w:pPr>
      <w:pBdr>
        <w:top w:val="none" w:sz="0" w:space="1" w:color="auto"/>
        <w:left w:val="none" w:sz="0" w:space="4" w:color="auto"/>
        <w:bottom w:val="none" w:sz="0" w:space="4" w:color="4F81BD" w:themeColor="accent1"/>
        <w:right w:val="none" w:sz="0" w:space="4" w:color="auto"/>
      </w:pBdr>
      <w:spacing w:after="300"/>
      <w:contextualSpacing/>
      <w:jc w:val="center"/>
    </w:pPr>
    <w:rPr>
      <w:rFonts w:eastAsiaTheme="majorEastAsia" w:cstheme="majorBidi"/>
      <w:b/>
      <w:color w:val="000000" w:themeColor="text1"/>
      <w:spacing w:val="6"/>
      <w:kern w:val="28"/>
      <w:szCs w:val="52"/>
    </w:rPr>
  </w:style>
  <w:style w:type="paragraph" w:styleId="af1">
    <w:name w:val="footer"/>
    <w:basedOn w:val="a1"/>
    <w:link w:val="af2"/>
    <w:uiPriority w:val="99"/>
    <w:unhideWhenUsed/>
    <w:qFormat/>
    <w:pPr>
      <w:tabs>
        <w:tab w:val="center" w:pos="4680"/>
        <w:tab w:val="right" w:pos="9360"/>
      </w:tabs>
    </w:pPr>
  </w:style>
  <w:style w:type="paragraph" w:styleId="a">
    <w:name w:val="List Number"/>
    <w:basedOn w:val="a1"/>
    <w:uiPriority w:val="99"/>
    <w:unhideWhenUsed/>
    <w:qFormat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qFormat/>
    <w:pPr>
      <w:numPr>
        <w:numId w:val="6"/>
      </w:numPr>
      <w:contextualSpacing/>
    </w:pPr>
  </w:style>
  <w:style w:type="paragraph" w:styleId="af3">
    <w:name w:val="List"/>
    <w:basedOn w:val="a1"/>
    <w:uiPriority w:val="99"/>
    <w:unhideWhenUsed/>
    <w:qFormat/>
    <w:pPr>
      <w:ind w:left="360" w:hanging="360"/>
      <w:contextualSpacing/>
    </w:pPr>
  </w:style>
  <w:style w:type="paragraph" w:styleId="af4">
    <w:name w:val="Normal (Web)"/>
    <w:uiPriority w:val="99"/>
    <w:semiHidden/>
    <w:unhideWhenUsed/>
    <w:pPr>
      <w:spacing w:beforeAutospacing="1" w:afterAutospacing="1"/>
    </w:pPr>
    <w:rPr>
      <w:sz w:val="24"/>
      <w:szCs w:val="24"/>
      <w:lang w:val="en-US" w:eastAsia="zh-CN"/>
    </w:rPr>
  </w:style>
  <w:style w:type="paragraph" w:styleId="33">
    <w:name w:val="Body Text 3"/>
    <w:basedOn w:val="a1"/>
    <w:link w:val="34"/>
    <w:uiPriority w:val="99"/>
    <w:unhideWhenUsed/>
    <w:qFormat/>
    <w:pPr>
      <w:spacing w:after="120"/>
    </w:pPr>
    <w:rPr>
      <w:sz w:val="16"/>
      <w:szCs w:val="16"/>
    </w:rPr>
  </w:style>
  <w:style w:type="paragraph" w:styleId="af5">
    <w:name w:val="Subtitle"/>
    <w:basedOn w:val="a1"/>
    <w:next w:val="a1"/>
    <w:link w:val="af6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26">
    <w:name w:val="List Continue 2"/>
    <w:basedOn w:val="a1"/>
    <w:uiPriority w:val="99"/>
    <w:unhideWhenUsed/>
    <w:qFormat/>
    <w:pPr>
      <w:spacing w:after="120"/>
      <w:ind w:left="720"/>
      <w:contextualSpacing/>
    </w:pPr>
  </w:style>
  <w:style w:type="paragraph" w:styleId="35">
    <w:name w:val="List Continue 3"/>
    <w:basedOn w:val="a1"/>
    <w:uiPriority w:val="99"/>
    <w:unhideWhenUsed/>
    <w:qFormat/>
    <w:pPr>
      <w:spacing w:after="120"/>
      <w:ind w:left="1080"/>
      <w:contextualSpacing/>
    </w:pPr>
  </w:style>
  <w:style w:type="paragraph" w:styleId="27">
    <w:name w:val="List 2"/>
    <w:basedOn w:val="a1"/>
    <w:uiPriority w:val="99"/>
    <w:unhideWhenUsed/>
    <w:qFormat/>
    <w:pPr>
      <w:ind w:left="720" w:hanging="360"/>
      <w:contextualSpacing/>
    </w:pPr>
  </w:style>
  <w:style w:type="paragraph" w:styleId="36">
    <w:name w:val="List 3"/>
    <w:basedOn w:val="a1"/>
    <w:uiPriority w:val="99"/>
    <w:unhideWhenUsed/>
    <w:qFormat/>
    <w:pPr>
      <w:ind w:left="1080" w:hanging="360"/>
      <w:contextualSpacing/>
    </w:pPr>
  </w:style>
  <w:style w:type="table" w:styleId="af7">
    <w:name w:val="Table Grid"/>
    <w:basedOn w:val="a3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a">
    <w:name w:val="Верхний колонтитул Знак"/>
    <w:basedOn w:val="a2"/>
    <w:link w:val="a9"/>
    <w:uiPriority w:val="99"/>
    <w:qFormat/>
  </w:style>
  <w:style w:type="character" w:customStyle="1" w:styleId="af2">
    <w:name w:val="Нижний колонтитул Знак"/>
    <w:basedOn w:val="a2"/>
    <w:link w:val="af1"/>
    <w:uiPriority w:val="99"/>
    <w:qFormat/>
  </w:style>
  <w:style w:type="paragraph" w:styleId="af8">
    <w:name w:val="No Spacing"/>
    <w:uiPriority w:val="1"/>
    <w:qFormat/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character" w:customStyle="1" w:styleId="10">
    <w:name w:val="Заголовок 1 Знак"/>
    <w:basedOn w:val="a2"/>
    <w:link w:val="1"/>
    <w:uiPriority w:val="9"/>
    <w:qFormat/>
    <w:rPr>
      <w:rFonts w:ascii="Times New Roman" w:eastAsiaTheme="majorEastAsia" w:hAnsi="Times New Roman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qFormat/>
    <w:rPr>
      <w:rFonts w:ascii="Times New Roman" w:eastAsiaTheme="majorEastAsia" w:hAnsi="Times New Roman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f0">
    <w:name w:val="Заголовок Знак"/>
    <w:basedOn w:val="a2"/>
    <w:link w:val="af"/>
    <w:uiPriority w:val="10"/>
    <w:qFormat/>
    <w:rPr>
      <w:rFonts w:ascii="Times New Roman" w:eastAsiaTheme="majorEastAsia" w:hAnsi="Times New Roman" w:cstheme="majorBidi"/>
      <w:b/>
      <w:color w:val="000000" w:themeColor="text1"/>
      <w:spacing w:val="6"/>
      <w:kern w:val="28"/>
      <w:sz w:val="28"/>
      <w:szCs w:val="52"/>
    </w:rPr>
  </w:style>
  <w:style w:type="character" w:customStyle="1" w:styleId="af6">
    <w:name w:val="Подзаголовок Знак"/>
    <w:basedOn w:val="a2"/>
    <w:link w:val="af5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9">
    <w:name w:val="List Paragraph"/>
    <w:basedOn w:val="a1"/>
    <w:uiPriority w:val="34"/>
    <w:qFormat/>
    <w:pPr>
      <w:ind w:left="720"/>
      <w:contextualSpacing/>
    </w:pPr>
  </w:style>
  <w:style w:type="character" w:customStyle="1" w:styleId="ac">
    <w:name w:val="Основной текст Знак"/>
    <w:basedOn w:val="a2"/>
    <w:link w:val="ab"/>
    <w:uiPriority w:val="99"/>
    <w:qFormat/>
  </w:style>
  <w:style w:type="character" w:customStyle="1" w:styleId="24">
    <w:name w:val="Основной текст 2 Знак"/>
    <w:basedOn w:val="a2"/>
    <w:link w:val="23"/>
    <w:uiPriority w:val="99"/>
    <w:qFormat/>
  </w:style>
  <w:style w:type="character" w:customStyle="1" w:styleId="34">
    <w:name w:val="Основной текст 3 Знак"/>
    <w:basedOn w:val="a2"/>
    <w:link w:val="33"/>
    <w:uiPriority w:val="99"/>
    <w:qFormat/>
    <w:rPr>
      <w:sz w:val="16"/>
      <w:szCs w:val="16"/>
    </w:rPr>
  </w:style>
  <w:style w:type="character" w:customStyle="1" w:styleId="ae">
    <w:name w:val="Текст макроса Знак"/>
    <w:basedOn w:val="a2"/>
    <w:link w:val="ad"/>
    <w:uiPriority w:val="99"/>
    <w:qFormat/>
    <w:rPr>
      <w:rFonts w:ascii="Courier" w:hAnsi="Courier"/>
      <w:sz w:val="20"/>
      <w:szCs w:val="20"/>
    </w:rPr>
  </w:style>
  <w:style w:type="paragraph" w:styleId="28">
    <w:name w:val="Quote"/>
    <w:basedOn w:val="a1"/>
    <w:next w:val="a1"/>
    <w:link w:val="29"/>
    <w:uiPriority w:val="29"/>
    <w:qFormat/>
    <w:rPr>
      <w:i/>
      <w:iCs/>
      <w:color w:val="000000" w:themeColor="text1"/>
    </w:rPr>
  </w:style>
  <w:style w:type="character" w:customStyle="1" w:styleId="29">
    <w:name w:val="Цитата 2 Знак"/>
    <w:basedOn w:val="a2"/>
    <w:link w:val="28"/>
    <w:uiPriority w:val="29"/>
    <w:qFormat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qFormat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60">
    <w:name w:val="Заголовок 6 Знак"/>
    <w:basedOn w:val="a2"/>
    <w:link w:val="6"/>
    <w:uiPriority w:val="9"/>
    <w:semiHidden/>
    <w:qFormat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70">
    <w:name w:val="Заголовок 7 Знак"/>
    <w:basedOn w:val="a2"/>
    <w:link w:val="7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qFormat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a">
    <w:name w:val="Intense Quote"/>
    <w:basedOn w:val="a1"/>
    <w:next w:val="a1"/>
    <w:link w:val="afb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Выделенная цитата Знак"/>
    <w:basedOn w:val="a2"/>
    <w:link w:val="afa"/>
    <w:uiPriority w:val="30"/>
    <w:qFormat/>
    <w:rPr>
      <w:b/>
      <w:bCs/>
      <w:i/>
      <w:iCs/>
      <w:color w:val="4F81BD" w:themeColor="accent1"/>
    </w:rPr>
  </w:style>
  <w:style w:type="character" w:customStyle="1" w:styleId="12">
    <w:name w:val="Слабое выделение1"/>
    <w:basedOn w:val="a2"/>
    <w:uiPriority w:val="19"/>
    <w:qFormat/>
    <w:rPr>
      <w:i/>
      <w:iCs/>
      <w:color w:val="7F7F7F" w:themeColor="text1" w:themeTint="80"/>
    </w:rPr>
  </w:style>
  <w:style w:type="character" w:customStyle="1" w:styleId="13">
    <w:name w:val="Сильное выделение1"/>
    <w:basedOn w:val="a2"/>
    <w:uiPriority w:val="21"/>
    <w:qFormat/>
    <w:rPr>
      <w:b/>
      <w:bCs/>
      <w:i/>
      <w:iCs/>
      <w:color w:val="4F81BD" w:themeColor="accent1"/>
    </w:rPr>
  </w:style>
  <w:style w:type="character" w:customStyle="1" w:styleId="14">
    <w:name w:val="Слабая ссылка1"/>
    <w:basedOn w:val="a2"/>
    <w:uiPriority w:val="31"/>
    <w:qFormat/>
    <w:rPr>
      <w:smallCaps/>
      <w:color w:val="C0504D" w:themeColor="accent2"/>
      <w:u w:val="single"/>
    </w:rPr>
  </w:style>
  <w:style w:type="character" w:customStyle="1" w:styleId="15">
    <w:name w:val="Сильная ссылка1"/>
    <w:basedOn w:val="a2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16">
    <w:name w:val="Название книги1"/>
    <w:basedOn w:val="a2"/>
    <w:uiPriority w:val="33"/>
    <w:qFormat/>
    <w:rPr>
      <w:b/>
      <w:bCs/>
      <w:smallCaps/>
      <w:spacing w:val="5"/>
    </w:rPr>
  </w:style>
  <w:style w:type="paragraph" w:customStyle="1" w:styleId="17">
    <w:name w:val="Заголовок оглавления1"/>
    <w:basedOn w:val="1"/>
    <w:next w:val="a1"/>
    <w:uiPriority w:val="39"/>
    <w:semiHidden/>
    <w:unhideWhenUsed/>
    <w:qFormat/>
    <w:pPr>
      <w:outlineLvl w:val="9"/>
    </w:pPr>
  </w:style>
  <w:style w:type="table" w:styleId="afc">
    <w:name w:val="Light Shading"/>
    <w:basedOn w:val="a3"/>
    <w:uiPriority w:val="60"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qFormat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qFormat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qFormat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qFormat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qFormat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d">
    <w:name w:val="Light List"/>
    <w:basedOn w:val="a3"/>
    <w:uiPriority w:val="61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e">
    <w:name w:val="Light Grid"/>
    <w:basedOn w:val="a3"/>
    <w:uiPriority w:val="62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-11">
    <w:name w:val="Light Grid Accent 1"/>
    <w:basedOn w:val="a3"/>
    <w:uiPriority w:val="62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-21">
    <w:name w:val="Light Grid Accent 2"/>
    <w:basedOn w:val="a3"/>
    <w:uiPriority w:val="62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3"/>
    <w:uiPriority w:val="62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3"/>
    <w:uiPriority w:val="62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3"/>
    <w:uiPriority w:val="62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-61">
    <w:name w:val="Light Grid Accent 6"/>
    <w:basedOn w:val="a3"/>
    <w:uiPriority w:val="62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18">
    <w:name w:val="Medium Shading 1"/>
    <w:basedOn w:val="a3"/>
    <w:uiPriority w:val="63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a">
    <w:name w:val="Medium Shading 2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9">
    <w:name w:val="Medium List 1"/>
    <w:basedOn w:val="a3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b">
    <w:name w:val="Medium List 2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a">
    <w:name w:val="Medium Grid 1"/>
    <w:basedOn w:val="a3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c">
    <w:name w:val="Medium Grid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aff">
    <w:name w:val="Dark List"/>
    <w:basedOn w:val="a3"/>
    <w:uiPriority w:val="70"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0">
    <w:name w:val="Colorful Shading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1">
    <w:name w:val="Colorful List"/>
    <w:basedOn w:val="a3"/>
    <w:uiPriority w:val="72"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2">
    <w:name w:val="Colorful Grid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ff3">
    <w:name w:val="Подпись рисунка"/>
    <w:basedOn w:val="a1"/>
    <w:pPr>
      <w:keepNext/>
      <w:spacing w:before="120" w:after="240" w:line="360" w:lineRule="auto"/>
      <w:ind w:firstLine="0"/>
    </w:pPr>
  </w:style>
  <w:style w:type="paragraph" w:customStyle="1" w:styleId="aff4">
    <w:name w:val="Подпись листинга"/>
    <w:basedOn w:val="aff3"/>
    <w:pPr>
      <w:spacing w:after="360"/>
    </w:pPr>
  </w:style>
  <w:style w:type="paragraph" w:customStyle="1" w:styleId="aff5">
    <w:name w:val="Код листинга"/>
    <w:pPr>
      <w:widowControl w:val="0"/>
    </w:pPr>
    <w:rPr>
      <w:rFonts w:ascii="Courier New" w:eastAsiaTheme="minorEastAsia" w:hAnsi="Courier New" w:cstheme="minorBidi"/>
      <w:color w:val="000000"/>
      <w:sz w:val="24"/>
      <w:szCs w:val="22"/>
      <w:lang w:val="en-US" w:eastAsia="en-US"/>
    </w:rPr>
  </w:style>
  <w:style w:type="paragraph" w:customStyle="1" w:styleId="aff6">
    <w:name w:val="Таблица"/>
    <w:basedOn w:val="a1"/>
    <w:pPr>
      <w:ind w:firstLine="0"/>
    </w:pPr>
    <w:rPr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</TotalTime>
  <Pages>42</Pages>
  <Words>7491</Words>
  <Characters>42699</Characters>
  <Application>Microsoft Office Word</Application>
  <DocSecurity>0</DocSecurity>
  <Lines>355</Lines>
  <Paragraphs>100</Paragraphs>
  <ScaleCrop>false</ScaleCrop>
  <Company/>
  <LinksUpToDate>false</LinksUpToDate>
  <CharactersWithSpaces>50090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 3. Управление процессами</dc:title>
  <dc:creator>Лавшук Станислав</dc:creator>
  <cp:lastModifiedBy>Лавшук Станислав</cp:lastModifiedBy>
  <cp:revision>2</cp:revision>
  <dcterms:created xsi:type="dcterms:W3CDTF">2026-10-22T02:15:00Z</dcterms:created>
  <dcterms:modified xsi:type="dcterms:W3CDTF">2026-10-23T22:23:00Z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1049-11.1.0.11723</vt:lpwstr>
  </property>
</Properties>
</file>